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综合发包多期结算回退需求文档</w:t>
      </w:r>
    </w:p>
    <w:p>
      <w:pPr>
        <w:spacing w:after="50" w:line="360" w:lineRule="auto" w:beforeLines="100"/>
        <w:ind w:left="0"/>
        <w:jc w:val="left"/>
      </w:pPr>
      <w:bookmarkStart w:name="u3e59834a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一、需求背景</w:t>
      </w:r>
    </w:p>
    <w:bookmarkEnd w:id="0"/>
    <w:bookmarkStart w:name="u00e8e577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综合发包任务可能覆盖较长周期，并按多个结算周期分批结算。</w:t>
      </w:r>
    </w:p>
    <w:bookmarkEnd w:id="1"/>
    <w:bookmarkStart w:name="ue7b5694f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2"/>
    <w:bookmarkStart w:name="ubd3e6667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一个综合发包任务周期为 2026 年 1 月 1 日至 2026 年 12 月 31 日，实际业务按月结算，分别生成 1 月、2 月、3 月等多笔对账单。</w:t>
      </w:r>
    </w:p>
    <w:bookmarkEnd w:id="3"/>
    <w:bookmarkStart w:name="u3c7e42ef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当前问题是：</w:t>
      </w:r>
    </w:p>
    <w:bookmarkEnd w:id="4"/>
    <w:bookmarkStart w:name="uf810c830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 1 月、2 月、3 月都已经完成对账后，如果只需要回退 3 月对账单，系统不应影响 1 月、2 月已经完成的对账结果。</w:t>
      </w:r>
    </w:p>
    <w:bookmarkEnd w:id="5"/>
    <w:bookmarkStart w:name="u4876c7e3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因此，本需求要明确综合发包场景下的回退规则：</w:t>
      </w:r>
      <w:r>
        <w:rPr>
          <w:rFonts w:ascii="宋体" w:hAnsi="Times New Roman" w:eastAsia="宋体"/>
          <w:b/>
          <w:i w:val="false"/>
          <w:color w:val="000000"/>
          <w:sz w:val="22"/>
        </w:rPr>
        <w:t>回退应按单笔对账单处理，不应按整个任务一次性清空所有对账结果。</w:t>
      </w:r>
    </w:p>
    <w:bookmarkEnd w:id="6"/>
    <w:bookmarkStart w:name="kwd9J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二、需求目标</w:t>
      </w:r>
    </w:p>
    <w:bookmarkEnd w:id="7"/>
    <w:bookmarkStart w:name="u168449d4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支持综合发包任务按单笔对账单逐步回退。</w:t>
      </w:r>
    </w:p>
    <w:bookmarkEnd w:id="8"/>
    <w:bookmarkStart w:name="u7c9918e6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回退某一笔对账单时，不影响其他已完成的对账单。</w:t>
      </w:r>
    </w:p>
    <w:bookmarkEnd w:id="9"/>
    <w:bookmarkStart w:name="u75649a1c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任务详情页的“回退上一步”默认只处理最新一笔对账单。</w:t>
      </w:r>
    </w:p>
    <w:bookmarkEnd w:id="10"/>
    <w:bookmarkStart w:name="u0ad85ff6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历史对账单如需撤销，应从结算历史记录中单独操作。</w:t>
      </w:r>
    </w:p>
    <w:bookmarkEnd w:id="11"/>
    <w:bookmarkStart w:name="uae9f51b2" w:id="1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回退后，任务整体对账状态应根据剩余有效对账单重新展示。</w:t>
      </w:r>
    </w:p>
    <w:bookmarkEnd w:id="12"/>
    <w:bookmarkStart w:name="uab94849c" w:id="1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df2a3f"/>
          <w:sz w:val="22"/>
          <w:u w:val="single"/>
        </w:rPr>
        <w:t>每次回退都要有明确提示，让操作人知道本次会影响哪一笔对账单。</w:t>
      </w:r>
    </w:p>
    <w:bookmarkEnd w:id="13"/>
    <w:bookmarkStart w:name="u8a6704d6" w:id="1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df2a3f"/>
          <w:sz w:val="22"/>
          <w:u w:val="single"/>
        </w:rPr>
        <w:t>所有回退操作都要保留操作记录，便于后续追溯。</w:t>
      </w:r>
    </w:p>
    <w:bookmarkEnd w:id="14"/>
    <w:bookmarkStart w:name="tgFNC" w:id="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三、适用范围</w:t>
      </w:r>
    </w:p>
    <w:bookmarkEnd w:id="15"/>
    <w:bookmarkStart w:name="u768b9ab3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本需求适用于综合发包任务存在多笔对账单的场景，包括：</w:t>
      </w:r>
    </w:p>
    <w:bookmarkEnd w:id="16"/>
    <w:bookmarkStart w:name="ubccf64f7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按月结算</w:t>
      </w:r>
    </w:p>
    <w:bookmarkEnd w:id="17"/>
    <w:bookmarkStart w:name="u31425acf" w:id="1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按阶段结算</w:t>
      </w:r>
    </w:p>
    <w:bookmarkEnd w:id="18"/>
    <w:bookmarkStart w:name="u6fe8dd79" w:id="1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多次发起结算</w:t>
      </w:r>
    </w:p>
    <w:bookmarkEnd w:id="19"/>
    <w:bookmarkStart w:name="udd3c4525" w:id="2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多笔对账单分别处于不同对账状态</w:t>
      </w:r>
    </w:p>
    <w:bookmarkEnd w:id="20"/>
    <w:bookmarkStart w:name="uc4bf1e1b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不适用于：</w:t>
      </w:r>
    </w:p>
    <w:bookmarkEnd w:id="21"/>
    <w:bookmarkStart w:name="ufda40ae4" w:id="2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已取消的任务</w:t>
      </w:r>
    </w:p>
    <w:bookmarkEnd w:id="22"/>
    <w:bookmarkStart w:name="uccc21527" w:id="2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已进入不可回退财务阶段的对账单</w:t>
      </w:r>
    </w:p>
    <w:bookmarkEnd w:id="23"/>
    <w:bookmarkStart w:name="u77ad0615" w:id="2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系统异常关闭的任务</w:t>
      </w:r>
    </w:p>
    <w:bookmarkEnd w:id="24"/>
    <w:bookmarkStart w:name="ua38bad65" w:id="2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不允许回退的特殊业务单据</w:t>
      </w:r>
    </w:p>
    <w:bookmarkEnd w:id="25"/>
    <w:bookmarkStart w:name="TXA3x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四、核心规则</w:t>
      </w:r>
    </w:p>
    <w:bookmarkEnd w:id="26"/>
    <w:bookmarkStart w:name="SyyrK" w:id="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回退对象是单笔对账单</w:t>
      </w:r>
    </w:p>
    <w:bookmarkEnd w:id="27"/>
    <w:bookmarkStart w:name="u7726cabd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综合发包任务下可能存在多笔对账单。回退时，应明确本次回退的是哪一笔对账单。</w:t>
      </w:r>
    </w:p>
    <w:bookmarkEnd w:id="28"/>
    <w:bookmarkStart w:name="ua59968a9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29"/>
    <w:bookmarkStart w:name="aJLvu" w:id="3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b50336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31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fd4f20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当前状态</w:t>
            </w:r>
          </w:p>
          <w:bookmarkEnd w:id="32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233c3d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33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133aa4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4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928ee5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35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6e2a6e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6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d1e614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37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d9207e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8"/>
        </w:tc>
      </w:tr>
    </w:tbl>
    <w:bookmarkEnd w:id="30"/>
    <w:bookmarkStart w:name="u91a71e1f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如果要回退 3 月，只能影响 3 月对账单。</w:t>
      </w:r>
    </w:p>
    <w:bookmarkEnd w:id="39"/>
    <w:bookmarkStart w:name="ud15208ba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回退后：</w:t>
      </w:r>
    </w:p>
    <w:bookmarkEnd w:id="40"/>
    <w:bookmarkStart w:name="GYha5" w:id="4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4df963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42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2e9fa8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回退后状态</w:t>
            </w:r>
          </w:p>
          <w:bookmarkEnd w:id="43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a37922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4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c3f0b1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45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ade663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4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087870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4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c6329c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4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dd882d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49"/>
        </w:tc>
      </w:tr>
    </w:tbl>
    <w:bookmarkEnd w:id="41"/>
    <w:bookmarkStart w:name="u65170574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不得出现：</w:t>
      </w:r>
    </w:p>
    <w:bookmarkEnd w:id="50"/>
    <w:bookmarkStart w:name="gHpfO" w:id="5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352f3a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52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1bf072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错误结果</w:t>
            </w:r>
          </w:p>
          <w:bookmarkEnd w:id="53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667cff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5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796b7c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被清空</w:t>
            </w:r>
          </w:p>
          <w:bookmarkEnd w:id="55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140b55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5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ff8958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被清空</w:t>
            </w:r>
          </w:p>
          <w:bookmarkEnd w:id="5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0d71c6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5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281c7f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被清空</w:t>
            </w:r>
          </w:p>
          <w:bookmarkEnd w:id="59"/>
        </w:tc>
      </w:tr>
    </w:tbl>
    <w:bookmarkEnd w:id="51"/>
    <w:bookmarkStart w:name="DvUuw" w:id="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任务详情页默认回退最新一笔对账单</w:t>
      </w:r>
    </w:p>
    <w:bookmarkEnd w:id="60"/>
    <w:bookmarkStart w:name="u0871302c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在任务详情页点击“回退上一步”时，系统默认处理最新产生的一笔有效对账单。</w:t>
      </w:r>
    </w:p>
    <w:bookmarkEnd w:id="61"/>
    <w:bookmarkStart w:name="u128187dd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62"/>
    <w:bookmarkStart w:name="SRAB7" w:id="6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74a483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6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848ee4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当前状态</w:t>
            </w:r>
          </w:p>
          <w:bookmarkEnd w:id="65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0834da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6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c3f420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6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331aa9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6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ee0ca4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69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76962a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70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90ae43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71"/>
        </w:tc>
      </w:tr>
    </w:tbl>
    <w:bookmarkEnd w:id="63"/>
    <w:bookmarkStart w:name="uf1830b2a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此时点击“回退上一步”，系统应回退 3 月对账单，不影响 1 月、2 月。</w:t>
      </w:r>
    </w:p>
    <w:bookmarkEnd w:id="72"/>
    <w:bookmarkStart w:name="AacM2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 每次只回退一个业务阶段</w:t>
      </w:r>
    </w:p>
    <w:bookmarkEnd w:id="73"/>
    <w:bookmarkStart w:name="u45aaac7e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回退必须逐步进行，不能一次跨多个阶段。</w:t>
      </w:r>
    </w:p>
    <w:bookmarkEnd w:id="74"/>
    <w:bookmarkStart w:name="u573b6be8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单笔对账单的回退顺序为：</w:t>
      </w:r>
    </w:p>
    <w:bookmarkEnd w:id="75"/>
    <w:bookmarkStart w:name="uda02eaf9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已对账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↓ 回退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对账中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↓ 回退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未发起结算</w:t>
      </w:r>
    </w:p>
    <w:bookmarkEnd w:id="76"/>
    <w:bookmarkStart w:name="u1dce2db8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也就是说：</w:t>
      </w:r>
    </w:p>
    <w:bookmarkEnd w:id="77"/>
    <w:bookmarkStart w:name="u5bc7f358" w:id="7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已对账的对账单，第一次回退后变为对账中。</w:t>
      </w:r>
    </w:p>
    <w:bookmarkEnd w:id="78"/>
    <w:bookmarkStart w:name="u3e86bb6e" w:id="7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对账中的对账单，再次回退后变为未发起结算。</w:t>
      </w:r>
    </w:p>
    <w:bookmarkEnd w:id="79"/>
    <w:bookmarkStart w:name="u2a7cd381" w:id="8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不能从已对账一次性直接回到未发起结算。</w:t>
      </w:r>
    </w:p>
    <w:bookmarkEnd w:id="80"/>
    <w:bookmarkStart w:name="nC4mq" w:id="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 历史对账单撤销从结算历史记录进入</w:t>
      </w:r>
    </w:p>
    <w:bookmarkEnd w:id="81"/>
    <w:bookmarkStart w:name="u4e46103d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如果需要处理的不是最新一笔对账单，例如要撤销 1 月或 2 月对账单，应从“查看结算历史记录”进入对应对账单后操作。</w:t>
      </w:r>
    </w:p>
    <w:bookmarkEnd w:id="82"/>
    <w:bookmarkStart w:name="uf95aded2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历史对账单撤销与任务详情页“回退上一步”不是同一个入口。</w:t>
      </w:r>
    </w:p>
    <w:bookmarkEnd w:id="83"/>
    <w:bookmarkStart w:name="u387c8f3d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任务详情页“回退上一步”：</w:t>
      </w:r>
    </w:p>
    <w:bookmarkEnd w:id="84"/>
    <w:bookmarkStart w:name="u00abef1e" w:id="8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处理最新一笔有效对账单。</w:t>
      </w:r>
    </w:p>
    <w:bookmarkEnd w:id="85"/>
    <w:bookmarkStart w:name="ua89789d0" w:id="8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适合日常纠错。</w:t>
      </w:r>
    </w:p>
    <w:bookmarkEnd w:id="86"/>
    <w:bookmarkStart w:name="u3d97c776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结算历史记录“撤销”：</w:t>
      </w:r>
    </w:p>
    <w:bookmarkEnd w:id="87"/>
    <w:bookmarkStart w:name="uf557c781" w:id="8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处理指定历史对账单。</w:t>
      </w:r>
    </w:p>
    <w:bookmarkEnd w:id="88"/>
    <w:bookmarkStart w:name="u84af706d" w:id="8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适合特殊情况下撤销某一期历史对账。</w:t>
      </w:r>
    </w:p>
    <w:bookmarkEnd w:id="89"/>
    <w:bookmarkStart w:name="hBgxC" w:id="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 是否允许撤销非最新对账单，需要明确限制</w:t>
      </w:r>
    </w:p>
    <w:bookmarkEnd w:id="90"/>
    <w:bookmarkStart w:name="u61006983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如果业务不允许中间月份缺口，则只能撤销最新一笔有效对账单。</w:t>
      </w:r>
    </w:p>
    <w:bookmarkEnd w:id="91"/>
    <w:bookmarkStart w:name="u0c0fb14f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92"/>
    <w:bookmarkStart w:name="ZfeRi" w:id="9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c55748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9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965121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当前状态</w:t>
            </w:r>
          </w:p>
          <w:bookmarkEnd w:id="95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304ba3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9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02798d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9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950604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9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f2b94f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99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61260f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100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372681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01"/>
        </w:tc>
      </w:tr>
    </w:tbl>
    <w:bookmarkEnd w:id="93"/>
    <w:bookmarkStart w:name="udb0910d8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此时只能先处理 3 月，不能直接撤销 1 月或 2 月。</w:t>
      </w:r>
    </w:p>
    <w:bookmarkEnd w:id="102"/>
    <w:bookmarkStart w:name="u10fd7091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如果业务允许撤销非最新对账单，则系统必须明确提示：</w:t>
      </w:r>
    </w:p>
    <w:bookmarkEnd w:id="103"/>
    <w:bookmarkStart w:name="u9f1b51cb" w:id="10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本次撤销的是历史对账单；</w:t>
      </w:r>
    </w:p>
    <w:bookmarkEnd w:id="104"/>
    <w:bookmarkStart w:name="u3cddad68" w:id="10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撤销后可能造成结算周期缺口；</w:t>
      </w:r>
    </w:p>
    <w:bookmarkEnd w:id="105"/>
    <w:bookmarkStart w:name="u92292320" w:id="10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后续月份对账单不会自动撤销；</w:t>
      </w:r>
    </w:p>
    <w:bookmarkEnd w:id="106"/>
    <w:bookmarkStart w:name="ua3fd1202" w:id="10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操作结果会被记录。</w:t>
      </w:r>
    </w:p>
    <w:bookmarkEnd w:id="107"/>
    <w:bookmarkStart w:name="p6mTl" w:id="10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五、状态展示规则</w:t>
      </w:r>
    </w:p>
    <w:bookmarkEnd w:id="108"/>
    <w:bookmarkStart w:name="ddxFA" w:id="10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5.1 单笔对账单状态</w:t>
      </w:r>
    </w:p>
    <w:bookmarkEnd w:id="109"/>
    <w:bookmarkStart w:name="u2e65ee9d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每笔对账单有自己的状态。</w:t>
      </w:r>
    </w:p>
    <w:bookmarkEnd w:id="110"/>
    <w:bookmarkStart w:name="u70444ee6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常见状态包括：</w:t>
      </w:r>
    </w:p>
    <w:bookmarkEnd w:id="111"/>
    <w:bookmarkStart w:name="UNJWs" w:id="11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17"/>
        <w:gridCol w:w="6817"/>
      </w:tblGrid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4b020d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113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44a6b9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含义</w:t>
            </w:r>
          </w:p>
          <w:bookmarkEnd w:id="114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2a6f6a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115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41e438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已发起结算，等待确认</w:t>
            </w:r>
          </w:p>
          <w:bookmarkEnd w:id="116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d9422f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17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12198e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对账单已确认</w:t>
            </w:r>
          </w:p>
          <w:bookmarkEnd w:id="118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46fea0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已撤销</w:t>
            </w:r>
          </w:p>
          <w:bookmarkEnd w:id="119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c31f1f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该笔对账单已撤销</w:t>
            </w:r>
          </w:p>
          <w:bookmarkEnd w:id="120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4b5852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未发起结算</w:t>
            </w:r>
          </w:p>
          <w:bookmarkEnd w:id="121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31f7d0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当前周期尚未形成有效对账单</w:t>
            </w:r>
          </w:p>
          <w:bookmarkEnd w:id="122"/>
        </w:tc>
      </w:tr>
    </w:tbl>
    <w:bookmarkEnd w:id="112"/>
    <w:bookmarkStart w:name="TH0ou" w:id="1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 任务整体对账状态</w:t>
      </w:r>
    </w:p>
    <w:bookmarkEnd w:id="123"/>
    <w:bookmarkStart w:name="u142daa69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综合发包任务列表或详情页通常只展示一个对账状态。该状态应根据当前仍有效的最新一笔对账单展示。</w:t>
      </w:r>
    </w:p>
    <w:bookmarkEnd w:id="124"/>
    <w:bookmarkStart w:name="uf3abe06a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规则如下：</w:t>
      </w:r>
    </w:p>
    <w:bookmarkEnd w:id="125"/>
    <w:bookmarkStart w:name="b8qLD" w:id="12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11"/>
        <w:gridCol w:w="6823"/>
      </w:tblGrid>
      <w:tr>
        <w:trPr>
          <w:trHeight w:val="495" w:hRule="atLeast"/>
        </w:trPr>
        <w:tc>
          <w:tcPr>
            <w:tcW w:w="68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a55483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有效对账单情况</w:t>
            </w:r>
          </w:p>
          <w:bookmarkEnd w:id="127"/>
        </w:tc>
        <w:tc>
          <w:tcPr>
            <w:tcW w:w="68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b46d6f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任务整体对账状态</w:t>
            </w:r>
          </w:p>
          <w:bookmarkEnd w:id="128"/>
        </w:tc>
      </w:tr>
      <w:tr>
        <w:trPr>
          <w:trHeight w:val="495" w:hRule="atLeast"/>
        </w:trPr>
        <w:tc>
          <w:tcPr>
            <w:tcW w:w="68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e283b9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最新有效对账单为对账中</w:t>
            </w:r>
          </w:p>
          <w:bookmarkEnd w:id="129"/>
        </w:tc>
        <w:tc>
          <w:tcPr>
            <w:tcW w:w="68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b0f5c0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130"/>
        </w:tc>
      </w:tr>
      <w:tr>
        <w:trPr>
          <w:trHeight w:val="495" w:hRule="atLeast"/>
        </w:trPr>
        <w:tc>
          <w:tcPr>
            <w:tcW w:w="68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873d4e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最新有效对账单为已对账</w:t>
            </w:r>
          </w:p>
          <w:bookmarkEnd w:id="131"/>
        </w:tc>
        <w:tc>
          <w:tcPr>
            <w:tcW w:w="68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5cf0e9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32"/>
        </w:tc>
      </w:tr>
      <w:tr>
        <w:trPr>
          <w:trHeight w:val="495" w:hRule="atLeast"/>
        </w:trPr>
        <w:tc>
          <w:tcPr>
            <w:tcW w:w="68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ce041f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没有任何有效对账单</w:t>
            </w:r>
          </w:p>
          <w:bookmarkEnd w:id="133"/>
        </w:tc>
        <w:tc>
          <w:tcPr>
            <w:tcW w:w="68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8d34f2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34"/>
        </w:tc>
      </w:tr>
    </w:tbl>
    <w:bookmarkEnd w:id="126"/>
    <w:bookmarkStart w:name="u0e30eafe" w:id="1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示例：</w:t>
      </w:r>
    </w:p>
    <w:bookmarkEnd w:id="135"/>
    <w:bookmarkStart w:name="g0GAf" w:id="13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833"/>
        <w:gridCol w:w="3833"/>
        <w:gridCol w:w="3833"/>
        <w:gridCol w:w="2135"/>
      </w:tblGrid>
      <w:tr>
        <w:trPr>
          <w:trHeight w:val="495" w:hRule="atLeast"/>
        </w:trPr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8ad947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137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a82cbc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138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2dd501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139"/>
        </w:tc>
        <w:tc>
          <w:tcPr>
            <w:tcW w:w="2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e6f3bf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任务整体对账状态</w:t>
            </w:r>
          </w:p>
          <w:bookmarkEnd w:id="140"/>
        </w:tc>
      </w:tr>
      <w:tr>
        <w:trPr>
          <w:trHeight w:val="495" w:hRule="atLeast"/>
        </w:trPr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d45e81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41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e1fd08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42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a6d7ec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43"/>
        </w:tc>
        <w:tc>
          <w:tcPr>
            <w:tcW w:w="2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74e7e8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44"/>
        </w:tc>
      </w:tr>
      <w:tr>
        <w:trPr>
          <w:trHeight w:val="495" w:hRule="atLeast"/>
        </w:trPr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e4500f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45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1f174d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46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cd1e6d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147"/>
        </w:tc>
        <w:tc>
          <w:tcPr>
            <w:tcW w:w="2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be18e3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148"/>
        </w:tc>
      </w:tr>
      <w:tr>
        <w:trPr>
          <w:trHeight w:val="495" w:hRule="atLeast"/>
        </w:trPr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cecc6b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49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1c5dac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50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bd7a75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已撤销</w:t>
            </w:r>
          </w:p>
          <w:bookmarkEnd w:id="151"/>
        </w:tc>
        <w:tc>
          <w:tcPr>
            <w:tcW w:w="2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8cf37f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52"/>
        </w:tc>
      </w:tr>
      <w:tr>
        <w:trPr>
          <w:trHeight w:val="495" w:hRule="atLeast"/>
        </w:trPr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ec9b22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已撤销</w:t>
            </w:r>
          </w:p>
          <w:bookmarkEnd w:id="153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003b87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已撤销</w:t>
            </w:r>
          </w:p>
          <w:bookmarkEnd w:id="154"/>
        </w:tc>
        <w:tc>
          <w:tcPr>
            <w:tcW w:w="3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0dd86a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已撤销</w:t>
            </w:r>
          </w:p>
          <w:bookmarkEnd w:id="155"/>
        </w:tc>
        <w:tc>
          <w:tcPr>
            <w:tcW w:w="21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5f5b2d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56"/>
        </w:tc>
      </w:tr>
    </w:tbl>
    <w:bookmarkEnd w:id="136"/>
    <w:bookmarkStart w:name="uf60e6dd1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说明：</w:t>
      </w:r>
    </w:p>
    <w:bookmarkEnd w:id="157"/>
    <w:bookmarkStart w:name="u5a614a6d" w:id="1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 3 月对账单被撤销，系统应向前查找最新一笔有效对账单。此时 2 月仍为已对账，所以任务整体对账状态显示为已对账。</w:t>
      </w:r>
    </w:p>
    <w:bookmarkEnd w:id="158"/>
    <w:bookmarkStart w:name="zYMUW" w:id="15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六、业务流程</w:t>
      </w:r>
    </w:p>
    <w:bookmarkEnd w:id="159"/>
    <w:bookmarkStart w:name="x9AvL" w:id="1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 正常结算流程</w:t>
      </w:r>
    </w:p>
    <w:bookmarkEnd w:id="160"/>
    <w:bookmarkStart w:name="u64452acc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综合发包任务创建后，按周期分别发起结算。</w:t>
      </w:r>
    </w:p>
    <w:bookmarkEnd w:id="161"/>
    <w:bookmarkStart w:name="u209a823d" w:id="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正常流程如下：</w:t>
      </w:r>
    </w:p>
    <w:bookmarkEnd w:id="162"/>
    <w:bookmarkStart w:name="udee94695" w:id="16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创建综合发包任务。</w:t>
      </w:r>
    </w:p>
    <w:bookmarkEnd w:id="163"/>
    <w:bookmarkStart w:name="uc7091dbb" w:id="16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服务商执行任务。</w:t>
      </w:r>
    </w:p>
    <w:bookmarkEnd w:id="164"/>
    <w:bookmarkStart w:name="uc6b72331" w:id="16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服务商按周期提交资料或明细。</w:t>
      </w:r>
    </w:p>
    <w:bookmarkEnd w:id="165"/>
    <w:bookmarkStart w:name="u057a5dbf" w:id="16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发起某一周期的结算。</w:t>
      </w:r>
    </w:p>
    <w:bookmarkEnd w:id="166"/>
    <w:bookmarkStart w:name="ue65e80da" w:id="16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对账单进入对账中。</w:t>
      </w:r>
    </w:p>
    <w:bookmarkEnd w:id="167"/>
    <w:bookmarkStart w:name="ue235c527" w:id="16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对账单确认后变为已对账。</w:t>
      </w:r>
    </w:p>
    <w:bookmarkEnd w:id="168"/>
    <w:bookmarkStart w:name="u77f6515d" w:id="16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后续周期继续重复发起结算和确认。</w:t>
      </w:r>
    </w:p>
    <w:bookmarkEnd w:id="169"/>
    <w:bookmarkStart w:name="ue81df6f8" w:id="1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示例：</w:t>
      </w:r>
    </w:p>
    <w:bookmarkEnd w:id="170"/>
    <w:bookmarkStart w:name="Xlfi2" w:id="17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42a642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172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339721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流程结果</w:t>
            </w:r>
          </w:p>
          <w:bookmarkEnd w:id="173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76811c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17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6600ef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发起结算并确认，状态为已对账</w:t>
            </w:r>
          </w:p>
          <w:bookmarkEnd w:id="175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039f4f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17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755875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发起结算并确认，状态为已对账</w:t>
            </w:r>
          </w:p>
          <w:bookmarkEnd w:id="17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45bac8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17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d6dab5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发起结算并确认，状态为已对账</w:t>
            </w:r>
          </w:p>
          <w:bookmarkEnd w:id="179"/>
        </w:tc>
      </w:tr>
    </w:tbl>
    <w:bookmarkEnd w:id="171"/>
    <w:bookmarkStart w:name="a8q3v" w:id="18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 最新对账单从已对账回退到对账中</w:t>
      </w:r>
    </w:p>
    <w:bookmarkEnd w:id="180"/>
    <w:bookmarkStart w:name="ud9526437" w:id="1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当前状态：</w:t>
      </w:r>
    </w:p>
    <w:bookmarkEnd w:id="181"/>
    <w:bookmarkStart w:name="Xv1JW" w:id="18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e9fcdc" w:id="1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183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e78913" w:id="1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184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2f1134" w:id="1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185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4af7f0" w:id="1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86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ec0eca" w:id="1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187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39265a" w:id="1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88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dea9e4" w:id="1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189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3a5eb7" w:id="1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190"/>
        </w:tc>
      </w:tr>
    </w:tbl>
    <w:bookmarkEnd w:id="182"/>
    <w:bookmarkStart w:name="uaf8bdf31" w:id="1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</w:t>
      </w:r>
    </w:p>
    <w:bookmarkEnd w:id="191"/>
    <w:bookmarkStart w:name="u9d49e055" w:id="19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在任务详情页点击“回退上一步”。</w:t>
      </w:r>
    </w:p>
    <w:bookmarkEnd w:id="192"/>
    <w:bookmarkStart w:name="u8a9d69f3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回退含义：</w:t>
      </w:r>
    </w:p>
    <w:bookmarkEnd w:id="193"/>
    <w:bookmarkStart w:name="u9ba4eadd" w:id="194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 3 月对账单的确认结果。</w:t>
      </w:r>
    </w:p>
    <w:bookmarkEnd w:id="194"/>
    <w:bookmarkStart w:name="ue2dad73a" w:id="19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 月对账单回到等待确认状态。</w:t>
      </w:r>
    </w:p>
    <w:bookmarkEnd w:id="195"/>
    <w:bookmarkStart w:name="u3870779f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回退后：</w:t>
      </w:r>
    </w:p>
    <w:bookmarkEnd w:id="196"/>
    <w:bookmarkStart w:name="ZZrdv" w:id="19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91332b" w:id="1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19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96153e" w:id="1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199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076bf8" w:id="2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200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c2944d" w:id="2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01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e819ab" w:id="2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202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411a0f" w:id="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03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99ef2a" w:id="2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20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cb6599" w:id="2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205"/>
        </w:tc>
      </w:tr>
    </w:tbl>
    <w:bookmarkEnd w:id="197"/>
    <w:bookmarkStart w:name="u367ae80b" w:id="2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页面表现：</w:t>
      </w:r>
    </w:p>
    <w:bookmarkEnd w:id="206"/>
    <w:bookmarkStart w:name="uc3048531" w:id="20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任务整体对账状态显示为对账中。</w:t>
      </w:r>
    </w:p>
    <w:bookmarkEnd w:id="207"/>
    <w:bookmarkStart w:name="u5fd6a29d" w:id="20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 月对账单可重新核对和确认。</w:t>
      </w:r>
    </w:p>
    <w:bookmarkEnd w:id="208"/>
    <w:bookmarkStart w:name="u59bf5b8f" w:id="20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月、2 月仍保持已对账。</w:t>
      </w:r>
    </w:p>
    <w:bookmarkEnd w:id="209"/>
    <w:bookmarkStart w:name="PYD4Z" w:id="2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6.3 最新对账单从对账中回退到未发起结算</w:t>
      </w:r>
    </w:p>
    <w:bookmarkEnd w:id="210"/>
    <w:bookmarkStart w:name="u9a22cf6b" w:id="2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当前状态：</w:t>
      </w:r>
    </w:p>
    <w:bookmarkEnd w:id="211"/>
    <w:bookmarkStart w:name="MaRVB" w:id="21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299407" w:id="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213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75b032" w:id="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214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cf0b6a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215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1e17bb" w:id="2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16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a61719" w:id="2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217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6da707" w:id="2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18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575a5c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219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64b59f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220"/>
        </w:tc>
      </w:tr>
    </w:tbl>
    <w:bookmarkEnd w:id="212"/>
    <w:bookmarkStart w:name="u50cee6a2" w:id="2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</w:t>
      </w:r>
    </w:p>
    <w:bookmarkEnd w:id="221"/>
    <w:bookmarkStart w:name="uc1324add" w:id="22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再次点击“回退上一步”。</w:t>
      </w:r>
    </w:p>
    <w:bookmarkEnd w:id="222"/>
    <w:bookmarkStart w:name="u1f604d4d" w:id="2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回退含义：</w:t>
      </w:r>
    </w:p>
    <w:bookmarkEnd w:id="223"/>
    <w:bookmarkStart w:name="uc1cc7ed6" w:id="22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 3 月本次发起结算。</w:t>
      </w:r>
    </w:p>
    <w:bookmarkEnd w:id="224"/>
    <w:bookmarkStart w:name="uadb828d7" w:id="225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 月不再保留为有效对账单。</w:t>
      </w:r>
    </w:p>
    <w:bookmarkEnd w:id="225"/>
    <w:bookmarkStart w:name="ue5d4d8af" w:id="226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 月可以重新补充资料或重新发起结算。</w:t>
      </w:r>
    </w:p>
    <w:bookmarkEnd w:id="226"/>
    <w:bookmarkStart w:name="uaaa0f61a" w:id="2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回退后：</w:t>
      </w:r>
    </w:p>
    <w:bookmarkEnd w:id="227"/>
    <w:bookmarkStart w:name="H5AL6" w:id="22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c8f68e" w:id="2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229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9ddb0b" w:id="2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230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ca9389" w:id="2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231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0ed3bb" w:id="2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32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aedab0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233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6d31d5" w:id="2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34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7b5798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235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c6e0eb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未发起结算</w:t>
            </w:r>
          </w:p>
          <w:bookmarkEnd w:id="236"/>
        </w:tc>
      </w:tr>
    </w:tbl>
    <w:bookmarkEnd w:id="228"/>
    <w:bookmarkStart w:name="u5ff8b5f1" w:id="2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任务整体对账状态：</w:t>
      </w:r>
    </w:p>
    <w:bookmarkEnd w:id="237"/>
    <w:bookmarkStart w:name="u9f83a292" w:id="23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显示为已对账。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因为当前最新有效对账单变为 2 月，且 2 月状态为已对账。</w:t>
      </w:r>
    </w:p>
    <w:bookmarkEnd w:id="238"/>
    <w:bookmarkStart w:name="u4d06cc3b" w:id="2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页面表现：</w:t>
      </w:r>
    </w:p>
    <w:bookmarkEnd w:id="239"/>
    <w:bookmarkStart w:name="u9d4c9e2e" w:id="24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 月可重新发起结算。</w:t>
      </w:r>
    </w:p>
    <w:bookmarkEnd w:id="240"/>
    <w:bookmarkStart w:name="u2798e871" w:id="24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月、2 月仍保持已对账。</w:t>
      </w:r>
    </w:p>
    <w:bookmarkEnd w:id="241"/>
    <w:bookmarkStart w:name="ude79a5cc" w:id="242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不得清空 1 月、2 月的对账结果。</w:t>
      </w:r>
    </w:p>
    <w:bookmarkEnd w:id="242"/>
    <w:bookmarkStart w:name="L5RZc" w:id="2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6.4 撤销历史对账单</w:t>
      </w:r>
    </w:p>
    <w:bookmarkEnd w:id="243"/>
    <w:bookmarkStart w:name="u8467c535" w:id="2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当前状态：</w:t>
      </w:r>
    </w:p>
    <w:bookmarkEnd w:id="244"/>
    <w:bookmarkStart w:name="uTIGB" w:id="24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6e79da" w:id="2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24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242fc0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24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36d97b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24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62c2e7" w:id="2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49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4ed9dd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250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cf31dc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51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4a32e6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252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e5d683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53"/>
        </w:tc>
      </w:tr>
    </w:tbl>
    <w:bookmarkEnd w:id="245"/>
    <w:bookmarkStart w:name="u0c594673" w:id="2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如果需要撤销 2 月对账单，应进入“结算历史记录”，找到 2 月对账单后操作。</w:t>
      </w:r>
    </w:p>
    <w:bookmarkEnd w:id="254"/>
    <w:bookmarkStart w:name="u09bb8ab4" w:id="2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撤销前必须提示：</w:t>
      </w:r>
    </w:p>
    <w:bookmarkEnd w:id="255"/>
    <w:bookmarkStart w:name="u38ec995a" w:id="25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本次操作的是 2 月历史对账单；</w:t>
      </w:r>
    </w:p>
    <w:bookmarkEnd w:id="256"/>
    <w:bookmarkStart w:name="uc10b13f4" w:id="257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月、3 月不会自动撤销；</w:t>
      </w:r>
    </w:p>
    <w:bookmarkEnd w:id="257"/>
    <w:bookmarkStart w:name="u4acef1f0" w:id="258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撤销后可能导致结算周期不连续；</w:t>
      </w:r>
    </w:p>
    <w:bookmarkEnd w:id="258"/>
    <w:bookmarkStart w:name="ufde0846c" w:id="259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操作会被记录。</w:t>
      </w:r>
    </w:p>
    <w:bookmarkEnd w:id="259"/>
    <w:bookmarkStart w:name="u7499f053" w:id="2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撤销后：</w:t>
      </w:r>
    </w:p>
    <w:bookmarkEnd w:id="260"/>
    <w:bookmarkStart w:name="LbBUP" w:id="26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486a07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262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e4948f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263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fac554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26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c1b92c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65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3b3b5f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26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eecba3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未发起结算或已撤销</w:t>
            </w:r>
          </w:p>
          <w:bookmarkEnd w:id="26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18a418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26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21450c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69"/>
        </w:tc>
      </w:tr>
    </w:tbl>
    <w:bookmarkEnd w:id="261"/>
    <w:bookmarkStart w:name="ue430967c" w:id="2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任务整体对账状态：</w:t>
      </w:r>
    </w:p>
    <w:bookmarkEnd w:id="270"/>
    <w:bookmarkStart w:name="ua5ad8606" w:id="27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仍显示为已对账。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因为最新有效对账单仍为 3 月。</w:t>
      </w:r>
    </w:p>
    <w:bookmarkEnd w:id="271"/>
    <w:bookmarkStart w:name="u4f542508" w:id="2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是否允许这种结果，需要由业务规则决定。若业务不允许结算周期缺口，则系统不应允许直接撤销 2 月。</w:t>
      </w:r>
    </w:p>
    <w:bookmarkEnd w:id="272"/>
    <w:bookmarkStart w:name="jdV7I" w:id="2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七、页面交互要求</w:t>
      </w:r>
    </w:p>
    <w:bookmarkEnd w:id="273"/>
    <w:bookmarkStart w:name="FRx5c" w:id="2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7.1 任务详情页</w:t>
      </w:r>
    </w:p>
    <w:bookmarkEnd w:id="274"/>
    <w:bookmarkStart w:name="u89c57851" w:id="2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任务详情页的“回退上一步”必须让用户知道当前会回退哪一笔对账单。</w:t>
      </w:r>
    </w:p>
    <w:bookmarkEnd w:id="275"/>
    <w:bookmarkStart w:name="u0c5e3d25" w:id="2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按钮文案建议：</w:t>
      </w:r>
    </w:p>
    <w:bookmarkEnd w:id="276"/>
    <w:bookmarkStart w:name="ua31bd52c" w:id="27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回退上一步：撤销 3 月对账确认</w:t>
      </w:r>
    </w:p>
    <w:bookmarkEnd w:id="277"/>
    <w:bookmarkStart w:name="uc81e9d15" w:id="27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回退上一步：撤销 3 月发起结算</w:t>
      </w:r>
    </w:p>
    <w:bookmarkEnd w:id="278"/>
    <w:bookmarkStart w:name="ucb16a522" w:id="2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不要只展示“回退上一步”，否则用户不知道影响范围。</w:t>
      </w:r>
    </w:p>
    <w:bookmarkEnd w:id="279"/>
    <w:bookmarkStart w:name="s0de6" w:id="28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7.2 结算历史记录</w:t>
      </w:r>
    </w:p>
    <w:bookmarkEnd w:id="280"/>
    <w:bookmarkStart w:name="u2bb4b3a6" w:id="2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结算历史记录中应展示每笔对账单的状态。</w:t>
      </w:r>
    </w:p>
    <w:bookmarkEnd w:id="281"/>
    <w:bookmarkStart w:name="ucadbf870" w:id="2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建议展示内容：</w:t>
      </w:r>
    </w:p>
    <w:bookmarkEnd w:id="282"/>
    <w:bookmarkStart w:name="coasX" w:id="28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52"/>
        <w:gridCol w:w="4536"/>
        <w:gridCol w:w="4546"/>
      </w:tblGrid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c530ac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结算周期</w:t>
            </w:r>
          </w:p>
          <w:bookmarkEnd w:id="284"/>
        </w:tc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87f11f" w:id="2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对账状态</w:t>
            </w:r>
          </w:p>
          <w:bookmarkEnd w:id="285"/>
        </w:tc>
        <w:tc>
          <w:tcPr>
            <w:tcW w:w="45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475371" w:id="2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可操作</w:t>
            </w:r>
          </w:p>
          <w:bookmarkEnd w:id="286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3758ae" w:id="2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287"/>
        </w:tc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0213bd" w:id="2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88"/>
        </w:tc>
        <w:tc>
          <w:tcPr>
            <w:tcW w:w="45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a79faa" w:id="2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</w:t>
            </w:r>
          </w:p>
          <w:bookmarkEnd w:id="289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d9c5d0" w:id="2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290"/>
        </w:tc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42d26a" w:id="2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91"/>
        </w:tc>
        <w:tc>
          <w:tcPr>
            <w:tcW w:w="45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e1af93" w:id="2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 / 撤销</w:t>
            </w:r>
          </w:p>
          <w:bookmarkEnd w:id="292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1def30" w:id="2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293"/>
        </w:tc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e0db6a" w:id="2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294"/>
        </w:tc>
        <w:tc>
          <w:tcPr>
            <w:tcW w:w="45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c5757c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 / 回退</w:t>
            </w:r>
          </w:p>
          <w:bookmarkEnd w:id="295"/>
        </w:tc>
      </w:tr>
    </w:tbl>
    <w:bookmarkEnd w:id="283"/>
    <w:bookmarkStart w:name="u90ecdd8d" w:id="2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如果业务只允许撤销最新一笔，则 1 月、2 月不展示撤销按钮，或置灰并提示“请先处理最新对账单”。</w:t>
      </w:r>
    </w:p>
    <w:bookmarkEnd w:id="296"/>
    <w:bookmarkStart w:name="Y2g6s" w:id="2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7.3 回退确认弹窗</w:t>
      </w:r>
    </w:p>
    <w:bookmarkEnd w:id="297"/>
    <w:bookmarkStart w:name="u2e366225" w:id="2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点击回退或撤销时，必须展示确认弹窗。</w:t>
      </w:r>
    </w:p>
    <w:bookmarkEnd w:id="298"/>
    <w:bookmarkStart w:name="u5661db82" w:id="2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弹窗标题：</w:t>
      </w:r>
    </w:p>
    <w:bookmarkEnd w:id="299"/>
    <w:bookmarkStart w:name="u99e7a49c" w:id="3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确认回退该对账单？</w:t>
      </w:r>
    </w:p>
    <w:bookmarkEnd w:id="300"/>
    <w:bookmarkStart w:name="u507055d7" w:id="3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弹窗文案：</w:t>
      </w:r>
    </w:p>
    <w:bookmarkEnd w:id="301"/>
    <w:bookmarkStart w:name="ubd6bd94c" w:id="3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本次操作将回退【3 月】对账单，回退后当前阶段处理结果将失效。其他月份已完成的对账单不会受到影响。请确认是否继续。</w:t>
      </w:r>
    </w:p>
    <w:bookmarkEnd w:id="302"/>
    <w:bookmarkStart w:name="ue79a407d" w:id="3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如果操作的是非最新历史对账单，弹窗文案应增加：</w:t>
      </w:r>
    </w:p>
    <w:bookmarkEnd w:id="303"/>
    <w:bookmarkStart w:name="ub1b73f21" w:id="3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该对账单不是最新一笔对账单，撤销后可能造成结算周期缺口，请确认该操作符合业务要求。</w:t>
      </w:r>
    </w:p>
    <w:bookmarkEnd w:id="304"/>
    <w:bookmarkStart w:name="u94ac9f69" w:id="3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按钮：</w:t>
      </w:r>
    </w:p>
    <w:bookmarkEnd w:id="305"/>
    <w:bookmarkStart w:name="u80075295" w:id="306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取消</w:t>
      </w:r>
    </w:p>
    <w:bookmarkEnd w:id="306"/>
    <w:bookmarkStart w:name="u11a185b2" w:id="307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确认回退</w:t>
      </w:r>
    </w:p>
    <w:bookmarkEnd w:id="307"/>
    <w:bookmarkStart w:name="La6zt" w:id="3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7.4 回退成功提示</w:t>
      </w:r>
    </w:p>
    <w:bookmarkEnd w:id="308"/>
    <w:bookmarkStart w:name="u3bc56d6c" w:id="3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回退成功后，提示必须明确结果。</w:t>
      </w:r>
    </w:p>
    <w:bookmarkEnd w:id="309"/>
    <w:bookmarkStart w:name="u55622c78" w:id="3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示例：</w:t>
      </w:r>
    </w:p>
    <w:bookmarkEnd w:id="310"/>
    <w:bookmarkStart w:name="ub52e8810" w:id="311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回退成功，3 月对账单已恢复为【对账中】。</w:t>
      </w:r>
    </w:p>
    <w:bookmarkEnd w:id="311"/>
    <w:bookmarkStart w:name="u8905e189" w:id="312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回退成功，3 月对账单已恢复为【未发起结算】，任务当前对账状态为【已对账】。</w:t>
      </w:r>
    </w:p>
    <w:bookmarkEnd w:id="312"/>
    <w:bookmarkStart w:name="ucdae7e7a" w:id="313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撤销成功，2 月对账单已撤销，任务当前对账状态为【已对账】。</w:t>
      </w:r>
    </w:p>
    <w:bookmarkEnd w:id="313"/>
    <w:bookmarkStart w:name="N2jiG" w:id="3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八、权限要求</w:t>
      </w:r>
    </w:p>
    <w:bookmarkEnd w:id="314"/>
    <w:bookmarkStart w:name="u991571eb" w:id="3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允许执行回退操作的角色：</w:t>
      </w:r>
    </w:p>
    <w:bookmarkEnd w:id="315"/>
    <w:bookmarkStart w:name="u7eb5daaf" w:id="316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管理员</w:t>
      </w:r>
    </w:p>
    <w:bookmarkEnd w:id="316"/>
    <w:bookmarkStart w:name="uca1951ca" w:id="317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内部运营</w:t>
      </w:r>
    </w:p>
    <w:bookmarkEnd w:id="317"/>
    <w:bookmarkStart w:name="u9273cb40" w:id="3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不建议默认开放给：</w:t>
      </w:r>
    </w:p>
    <w:bookmarkEnd w:id="318"/>
    <w:bookmarkStart w:name="u3f00efe8" w:id="319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药厂普通账号</w:t>
      </w:r>
    </w:p>
    <w:bookmarkEnd w:id="319"/>
    <w:bookmarkStart w:name="uec96cc2a" w:id="32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服务商普通账号</w:t>
      </w:r>
    </w:p>
    <w:bookmarkEnd w:id="320"/>
    <w:bookmarkStart w:name="ubba4d979" w:id="3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如果后续需要开放给药厂或服务商，应另行定义可操作范围。</w:t>
      </w:r>
    </w:p>
    <w:bookmarkEnd w:id="321"/>
    <w:bookmarkStart w:name="nJf0n" w:id="32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九、操作记录要求</w:t>
      </w:r>
    </w:p>
    <w:bookmarkEnd w:id="322"/>
    <w:bookmarkStart w:name="u26f62864" w:id="3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所有回退或撤销操作必须记录。</w:t>
      </w:r>
    </w:p>
    <w:bookmarkEnd w:id="323"/>
    <w:bookmarkStart w:name="u5e6a4acd" w:id="3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记录内容至少包括：</w:t>
      </w:r>
    </w:p>
    <w:bookmarkEnd w:id="324"/>
    <w:bookmarkStart w:name="u69742512" w:id="325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操作人</w:t>
      </w:r>
    </w:p>
    <w:bookmarkEnd w:id="325"/>
    <w:bookmarkStart w:name="ud0867d04" w:id="326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操作时间</w:t>
      </w:r>
    </w:p>
    <w:bookmarkEnd w:id="326"/>
    <w:bookmarkStart w:name="u559928ba" w:id="327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操作入口</w:t>
      </w:r>
    </w:p>
    <w:bookmarkEnd w:id="327"/>
    <w:bookmarkStart w:name="u7cdbfd11" w:id="32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操作任务</w:t>
      </w:r>
    </w:p>
    <w:bookmarkEnd w:id="328"/>
    <w:bookmarkStart w:name="u17cb7808" w:id="329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操作的对账周期</w:t>
      </w:r>
    </w:p>
    <w:bookmarkEnd w:id="329"/>
    <w:bookmarkStart w:name="uc61ea3d3" w:id="330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操作前状态</w:t>
      </w:r>
    </w:p>
    <w:bookmarkEnd w:id="330"/>
    <w:bookmarkStart w:name="u07de3cf3" w:id="331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操作后状态</w:t>
      </w:r>
    </w:p>
    <w:bookmarkEnd w:id="331"/>
    <w:bookmarkStart w:name="uedda8d94" w:id="332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操作原因</w:t>
      </w:r>
    </w:p>
    <w:bookmarkEnd w:id="332"/>
    <w:bookmarkStart w:name="uf3afc5b9" w:id="333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操作备注</w:t>
      </w:r>
    </w:p>
    <w:bookmarkEnd w:id="333"/>
    <w:bookmarkStart w:name="ua0474078" w:id="3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操作记录应支持后续查看，便于业务追溯和责任确认。</w:t>
      </w:r>
    </w:p>
    <w:bookmarkEnd w:id="334"/>
    <w:bookmarkStart w:name="bnyWO" w:id="3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十、异常与限制</w:t>
      </w:r>
    </w:p>
    <w:bookmarkEnd w:id="335"/>
    <w:bookmarkStart w:name="yQiP8" w:id="3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10.1 不得误影响其他对账单</w:t>
      </w:r>
    </w:p>
    <w:bookmarkEnd w:id="336"/>
    <w:bookmarkStart w:name="u35300eac" w:id="3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 3 月时，只能影响 3 月。</w:t>
      </w:r>
    </w:p>
    <w:bookmarkEnd w:id="337"/>
    <w:bookmarkStart w:name="ua85021a3" w:id="3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不得影响：</w:t>
      </w:r>
    </w:p>
    <w:bookmarkEnd w:id="338"/>
    <w:bookmarkStart w:name="u4a3057c1" w:id="339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月对账单</w:t>
      </w:r>
    </w:p>
    <w:bookmarkEnd w:id="339"/>
    <w:bookmarkStart w:name="uc874a67c" w:id="340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 月对账单</w:t>
      </w:r>
    </w:p>
    <w:bookmarkEnd w:id="340"/>
    <w:bookmarkStart w:name="ua6961e1c" w:id="341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其他已经完成的对账结果</w:t>
      </w:r>
    </w:p>
    <w:bookmarkEnd w:id="341"/>
    <w:bookmarkStart w:name="ncHnG" w:id="3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10.2 已进入不可回退阶段的对账单不能回退</w:t>
      </w:r>
    </w:p>
    <w:bookmarkEnd w:id="342"/>
    <w:bookmarkStart w:name="ud45606f4" w:id="3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如果某笔对账单已经进入财务不可回退阶段，则：</w:t>
      </w:r>
    </w:p>
    <w:bookmarkEnd w:id="343"/>
    <w:bookmarkStart w:name="u6ede13dd" w:id="344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不展示回退按钮，或按钮置灰。</w:t>
      </w:r>
    </w:p>
    <w:bookmarkEnd w:id="344"/>
    <w:bookmarkStart w:name="u6886f56d" w:id="345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页面提示该对账单已进入财务处理阶段，不能回退。</w:t>
      </w:r>
    </w:p>
    <w:bookmarkEnd w:id="345"/>
    <w:bookmarkStart w:name="LuLuE" w:id="3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10.3 状态变化后需重新确认</w:t>
      </w:r>
    </w:p>
    <w:bookmarkEnd w:id="346"/>
    <w:bookmarkStart w:name="uac9263d5" w:id="3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如果用户打开页面后，其他人已经操作过同一笔对账单，则再次提交回退时，系统应提示：</w:t>
      </w:r>
    </w:p>
    <w:bookmarkEnd w:id="347"/>
    <w:bookmarkStart w:name="u6bc084bf" w:id="3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当前对账单状态已变化，请刷新后重试。</w:t>
      </w:r>
    </w:p>
    <w:bookmarkEnd w:id="348"/>
    <w:bookmarkStart w:name="cWjR9" w:id="34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十一、验收标准</w:t>
      </w:r>
    </w:p>
    <w:bookmarkEnd w:id="349"/>
    <w:bookmarkStart w:name="M4B88" w:id="3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11.1 回退最新已对账对账单</w:t>
      </w:r>
    </w:p>
    <w:bookmarkEnd w:id="350"/>
    <w:bookmarkStart w:name="u7f5c8059" w:id="3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前置条件：</w:t>
      </w:r>
    </w:p>
    <w:bookmarkEnd w:id="351"/>
    <w:bookmarkStart w:name="QTt1Z" w:id="35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b17ff8" w:id="3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353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f5bf41" w:id="3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354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16b650" w:id="3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355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0560ce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56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3009bf" w:id="3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357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a5708b" w:id="3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58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15232c" w:id="3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359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1d4f0a" w:id="3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60"/>
        </w:tc>
      </w:tr>
    </w:tbl>
    <w:bookmarkEnd w:id="352"/>
    <w:bookmarkStart w:name="u0399f660" w:id="3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</w:t>
      </w:r>
    </w:p>
    <w:bookmarkEnd w:id="361"/>
    <w:bookmarkStart w:name="uc29f8404" w:id="362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点击任务详情页“回退上一步”。</w:t>
      </w:r>
    </w:p>
    <w:bookmarkEnd w:id="362"/>
    <w:bookmarkStart w:name="ucbcdd290" w:id="3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预期结果：</w:t>
      </w:r>
    </w:p>
    <w:bookmarkEnd w:id="363"/>
    <w:bookmarkStart w:name="xxNPW" w:id="36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fc7d42" w:id="3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365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f4438d" w:id="3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366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9f75cf" w:id="3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367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ec72c3" w:id="3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68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6e6fe7" w:id="3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369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96e1be" w:id="3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70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d87e0a" w:id="3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371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1c9b78" w:id="3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372"/>
        </w:tc>
      </w:tr>
    </w:tbl>
    <w:bookmarkEnd w:id="364"/>
    <w:bookmarkStart w:name="u99d5093d" w:id="3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同时：</w:t>
      </w:r>
    </w:p>
    <w:bookmarkEnd w:id="373"/>
    <w:bookmarkStart w:name="u7af3c455" w:id="374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任务整体对账状态为对账中。</w:t>
      </w:r>
    </w:p>
    <w:bookmarkEnd w:id="374"/>
    <w:bookmarkStart w:name="u0d506947" w:id="37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只影响 3 月。</w:t>
      </w:r>
    </w:p>
    <w:bookmarkEnd w:id="375"/>
    <w:bookmarkStart w:name="u803b8a7c" w:id="37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操作记录完整。</w:t>
      </w:r>
    </w:p>
    <w:bookmarkEnd w:id="376"/>
    <w:bookmarkStart w:name="bFDoq" w:id="3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11.2 撤销最新对账中的对账单</w:t>
      </w:r>
    </w:p>
    <w:bookmarkEnd w:id="377"/>
    <w:bookmarkStart w:name="u02066f33" w:id="3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前置条件：</w:t>
      </w:r>
    </w:p>
    <w:bookmarkEnd w:id="378"/>
    <w:bookmarkStart w:name="RqeRd" w:id="37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ff5146" w:id="3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380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c833e8" w:id="3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381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7f90c4" w:id="3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382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b0ca61" w:id="3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83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076423" w:id="3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38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cc9321" w:id="3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85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16c892" w:id="3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38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b0f283" w:id="3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387"/>
        </w:tc>
      </w:tr>
    </w:tbl>
    <w:bookmarkEnd w:id="379"/>
    <w:bookmarkStart w:name="uc27781c2" w:id="3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</w:t>
      </w:r>
    </w:p>
    <w:bookmarkEnd w:id="388"/>
    <w:bookmarkStart w:name="uf5cd994c" w:id="389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点击任务详情页“回退上一步”。</w:t>
      </w:r>
    </w:p>
    <w:bookmarkEnd w:id="389"/>
    <w:bookmarkStart w:name="u74387603" w:id="3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预期结果：</w:t>
      </w:r>
    </w:p>
    <w:bookmarkEnd w:id="390"/>
    <w:bookmarkStart w:name="CwZtM" w:id="39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0b0b52" w:id="3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392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6ec7ed" w:id="3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393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03efb3" w:id="3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394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099fa1" w:id="3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95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9860e9" w:id="3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39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955edf" w:id="3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39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f64086" w:id="3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39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1bb8e1" w:id="3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未发起结算</w:t>
            </w:r>
          </w:p>
          <w:bookmarkEnd w:id="399"/>
        </w:tc>
      </w:tr>
    </w:tbl>
    <w:bookmarkEnd w:id="391"/>
    <w:bookmarkStart w:name="u1a191a2e" w:id="4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同时：</w:t>
      </w:r>
    </w:p>
    <w:bookmarkEnd w:id="400"/>
    <w:bookmarkStart w:name="u2cc7a0f7" w:id="401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任务整体对账状态为已对账。</w:t>
      </w:r>
    </w:p>
    <w:bookmarkEnd w:id="401"/>
    <w:bookmarkStart w:name="u99ca8b3c" w:id="402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 月可重新发起结算。</w:t>
      </w:r>
    </w:p>
    <w:bookmarkEnd w:id="402"/>
    <w:bookmarkStart w:name="udb332741" w:id="403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月、2 月不受影响。</w:t>
      </w:r>
    </w:p>
    <w:bookmarkEnd w:id="403"/>
    <w:bookmarkStart w:name="u1eb4e71a" w:id="404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操作记录完整。</w:t>
      </w:r>
    </w:p>
    <w:bookmarkEnd w:id="404"/>
    <w:bookmarkStart w:name="RdKjn" w:id="4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11.3 撤销全部有效对账单后</w:t>
      </w:r>
    </w:p>
    <w:bookmarkEnd w:id="405"/>
    <w:bookmarkStart w:name="u4a0293b6" w:id="4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前置条件：</w:t>
      </w:r>
    </w:p>
    <w:bookmarkEnd w:id="406"/>
    <w:bookmarkStart w:name="W186w" w:id="40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6cef2c" w:id="4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40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ee44c4" w:id="4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409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661cad" w:id="4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410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515b86" w:id="4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411"/>
        </w:tc>
      </w:tr>
    </w:tbl>
    <w:bookmarkEnd w:id="407"/>
    <w:bookmarkStart w:name="u72928d8b" w:id="4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</w:t>
      </w:r>
    </w:p>
    <w:bookmarkEnd w:id="412"/>
    <w:bookmarkStart w:name="u31fd7972" w:id="413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 1 月对账单。</w:t>
      </w:r>
    </w:p>
    <w:bookmarkEnd w:id="413"/>
    <w:bookmarkStart w:name="u42e4f005" w:id="4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预期结果：</w:t>
      </w:r>
    </w:p>
    <w:bookmarkEnd w:id="414"/>
    <w:bookmarkStart w:name="Liely" w:id="41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7c1ff2" w:id="4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416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d7252d" w:id="4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417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8c0754" w:id="4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418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9d6bcc" w:id="4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未发起结算</w:t>
            </w:r>
          </w:p>
          <w:bookmarkEnd w:id="419"/>
        </w:tc>
      </w:tr>
    </w:tbl>
    <w:bookmarkEnd w:id="415"/>
    <w:bookmarkStart w:name="u876be7a7" w:id="4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同时：</w:t>
      </w:r>
    </w:p>
    <w:bookmarkEnd w:id="420"/>
    <w:bookmarkStart w:name="u24f2cee0" w:id="421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任务整体对账状态为“-”。</w:t>
      </w:r>
    </w:p>
    <w:bookmarkEnd w:id="421"/>
    <w:bookmarkStart w:name="u023d5b5c" w:id="422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任务可重新发起结算。</w:t>
      </w:r>
    </w:p>
    <w:bookmarkEnd w:id="422"/>
    <w:bookmarkStart w:name="ua107e805" w:id="423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操作记录完整。</w:t>
      </w:r>
    </w:p>
    <w:bookmarkEnd w:id="423"/>
    <w:bookmarkStart w:name="Lw4o9" w:id="4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11.4 禁止误清全部对账结果</w:t>
      </w:r>
    </w:p>
    <w:bookmarkEnd w:id="424"/>
    <w:bookmarkStart w:name="uaa8eedd2" w:id="4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前置条件：</w:t>
      </w:r>
    </w:p>
    <w:bookmarkEnd w:id="425"/>
    <w:bookmarkStart w:name="OT1cC" w:id="42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25"/>
        <w:gridCol w:w="6809"/>
      </w:tblGrid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c73a8f" w:id="4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月份</w:t>
            </w:r>
          </w:p>
          <w:bookmarkEnd w:id="427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f21af1" w:id="4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428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5bf06e" w:id="4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月</w:t>
            </w:r>
          </w:p>
          <w:bookmarkEnd w:id="429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dc2ce8" w:id="4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430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f840a3" w:id="4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 月</w:t>
            </w:r>
          </w:p>
          <w:bookmarkEnd w:id="431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69089d" w:id="4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已对账</w:t>
            </w:r>
          </w:p>
          <w:bookmarkEnd w:id="432"/>
        </w:tc>
      </w:tr>
      <w:tr>
        <w:trPr>
          <w:trHeight w:val="495" w:hRule="atLeast"/>
        </w:trPr>
        <w:tc>
          <w:tcPr>
            <w:tcW w:w="68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c2dc7b" w:id="4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月</w:t>
            </w:r>
          </w:p>
          <w:bookmarkEnd w:id="433"/>
        </w:tc>
        <w:tc>
          <w:tcPr>
            <w:tcW w:w="68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04b3be" w:id="4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对账中</w:t>
            </w:r>
          </w:p>
          <w:bookmarkEnd w:id="434"/>
        </w:tc>
      </w:tr>
    </w:tbl>
    <w:bookmarkEnd w:id="426"/>
    <w:bookmarkStart w:name="u1037c96f" w:id="4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</w:t>
      </w:r>
    </w:p>
    <w:bookmarkEnd w:id="435"/>
    <w:bookmarkStart w:name="ub4c3da7a" w:id="436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 3 月对账单。</w:t>
      </w:r>
    </w:p>
    <w:bookmarkEnd w:id="436"/>
    <w:bookmarkStart w:name="u97806d81" w:id="4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预期结果：</w:t>
      </w:r>
    </w:p>
    <w:bookmarkEnd w:id="437"/>
    <w:bookmarkStart w:name="u4b62b226" w:id="438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只回退 3 月。</w:t>
      </w:r>
    </w:p>
    <w:bookmarkEnd w:id="438"/>
    <w:bookmarkStart w:name="ud11d9203" w:id="439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月保持已对账。</w:t>
      </w:r>
    </w:p>
    <w:bookmarkEnd w:id="439"/>
    <w:bookmarkStart w:name="u0f743312" w:id="440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 月保持已对账。</w:t>
      </w:r>
    </w:p>
    <w:bookmarkEnd w:id="440"/>
    <w:bookmarkStart w:name="u3f40c1fc" w:id="441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不得清空全部对账单。</w:t>
      </w:r>
    </w:p>
    <w:bookmarkEnd w:id="441"/>
    <w:bookmarkStart w:name="VbDQv" w:id="44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十二、结论</w:t>
      </w:r>
    </w:p>
    <w:bookmarkEnd w:id="442"/>
    <w:bookmarkStart w:name="u1dd8ad4c" w:id="4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综合发包多期结算回退的核心规则是：</w:t>
      </w:r>
    </w:p>
    <w:bookmarkEnd w:id="443"/>
    <w:bookmarkStart w:name="ua33b8d9e" w:id="444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按单笔对账单回退，不按整个任务清空。</w:t>
      </w:r>
    </w:p>
    <w:bookmarkEnd w:id="444"/>
    <w:bookmarkStart w:name="u0c33268b" w:id="445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任务详情页默认回退最新一笔有效对账单。</w:t>
      </w:r>
    </w:p>
    <w:bookmarkEnd w:id="445"/>
    <w:bookmarkStart w:name="u0fca89ab" w:id="446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每次只回退一个业务阶段。</w:t>
      </w:r>
    </w:p>
    <w:bookmarkEnd w:id="446"/>
    <w:bookmarkStart w:name="uc3b96e9b" w:id="447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 3 月时，不影响 1 月、2 月。</w:t>
      </w:r>
    </w:p>
    <w:bookmarkEnd w:id="447"/>
    <w:bookmarkStart w:name="u2a32dcf4" w:id="448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任务整体对账状态根据剩余最新有效对账单展示。</w:t>
      </w:r>
    </w:p>
    <w:bookmarkEnd w:id="448"/>
    <w:bookmarkStart w:name="uef2ed82d" w:id="449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历史对账单撤销必须从结算历史记录进入，并有明确提示。</w:t>
      </w:r>
    </w:p>
    <w:bookmarkEnd w:id="449"/>
    <w:bookmarkStart w:name="u7de3ad92" w:id="450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所有回退操作必须有操作记录。</w:t>
      </w:r>
    </w:p>
    <w:bookmarkEnd w:id="45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