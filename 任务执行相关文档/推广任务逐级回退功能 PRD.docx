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推广任务逐级回退功能 PRD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NdYo9" w:id="0"/>
      <w:r>
        <w:rPr>
          <w:rFonts w:ascii="宋体" w:hAnsi="Times New Roman" w:eastAsia="宋体"/>
        </w:rPr>
        <w:t>1. 需求名称</w:t>
      </w:r>
    </w:p>
    <w:bookmarkEnd w:id="0"/>
    <w:bookmarkStart w:name="u312ec9e5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推广任务逐级回退功能</w:t>
      </w:r>
    </w:p>
    <w:bookmarkEnd w:id="1"/>
    <w:bookmarkStart w:name="RgRYM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需求背景</w:t>
      </w:r>
    </w:p>
    <w:bookmarkEnd w:id="2"/>
    <w:bookmarkStart w:name="udd2b2fee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当前系统的主流程如下：</w:t>
      </w:r>
    </w:p>
    <w:bookmarkEnd w:id="3"/>
    <w:bookmarkStart w:name="u8c9bd025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药厂创建任务计划 → 服务商确认/拒绝任务 → 上传报告/完成服务明细 → 服务商发起结算 → 药厂审核结算单 → 生成对账结果/结束任务。</w:t>
      </w:r>
    </w:p>
    <w:bookmarkEnd w:id="4"/>
    <w:bookmarkStart w:name="uecb74b20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在实际业务中，药厂或服务商经常不直接操作系统，而是将操作权限交由公司内部人员代为处理。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因此在任务已推进到某一环节后，如果发现：</w:t>
      </w:r>
    </w:p>
    <w:bookmarkEnd w:id="5"/>
    <w:bookmarkStart w:name="u3512bbcf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信息录入错误</w:t>
      </w:r>
    </w:p>
    <w:bookmarkEnd w:id="6"/>
    <w:bookmarkStart w:name="u9037b68a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报告资料不完整</w:t>
      </w:r>
    </w:p>
    <w:bookmarkEnd w:id="7"/>
    <w:bookmarkStart w:name="u9e4c146b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结算金额有误</w:t>
      </w:r>
    </w:p>
    <w:bookmarkEnd w:id="8"/>
    <w:bookmarkStart w:name="ud36e9fbc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任务结束过早</w:t>
      </w:r>
    </w:p>
    <w:bookmarkEnd w:id="9"/>
    <w:bookmarkStart w:name="ubfb5cdea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需要返回上一步重新处理</w:t>
      </w:r>
    </w:p>
    <w:bookmarkEnd w:id="10"/>
    <w:bookmarkStart w:name="u2fc83ba8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系统需要支持一种 </w:t>
      </w:r>
      <w:r>
        <w:rPr>
          <w:rFonts w:ascii="宋体" w:hAnsi="Times New Roman" w:eastAsia="宋体"/>
          <w:b/>
          <w:i w:val="false"/>
          <w:color w:val="000000"/>
          <w:sz w:val="22"/>
        </w:rPr>
        <w:t>可控、可追溯、按业务步骤逐级回退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的机制。</w:t>
      </w:r>
    </w:p>
    <w:bookmarkEnd w:id="11"/>
    <w:bookmarkStart w:name="u5b686cff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当前系统只有“撤销”类能力，且规则不清晰，容易出现：</w:t>
      </w:r>
    </w:p>
    <w:bookmarkEnd w:id="12"/>
    <w:bookmarkStart w:name="uc7e44fdf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一次撤回跨越多个业务步骤</w:t>
      </w:r>
    </w:p>
    <w:bookmarkEnd w:id="13"/>
    <w:bookmarkStart w:name="ucbd1af11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状态直接跳转，不符合实际业务过程</w:t>
      </w:r>
    </w:p>
    <w:bookmarkEnd w:id="14"/>
    <w:bookmarkStart w:name="u966d7cd6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操作人不清楚回退后会回到哪里</w:t>
      </w:r>
    </w:p>
    <w:bookmarkEnd w:id="15"/>
    <w:bookmarkStart w:name="u4c6ed745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内部代操作缺乏痕迹记录</w:t>
      </w:r>
    </w:p>
    <w:bookmarkEnd w:id="16"/>
    <w:bookmarkStart w:name="u95b89978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因此需要设计统一的“逐级回退”功能。</w:t>
      </w:r>
    </w:p>
    <w:bookmarkEnd w:id="17"/>
    <w:bookmarkStart w:name="o3R0o" w:id="1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"/>
    <w:bookmarkStart w:name="JTfzw" w:id="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需求目标</w:t>
      </w:r>
    </w:p>
    <w:bookmarkEnd w:id="19"/>
    <w:bookmarkStart w:name="u43d897d6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本次需求目标如下：</w:t>
      </w:r>
    </w:p>
    <w:bookmarkEnd w:id="20"/>
    <w:bookmarkStart w:name="ub822f312" w:id="2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建立统一的任务回退规则</w:t>
      </w:r>
    </w:p>
    <w:bookmarkEnd w:id="21"/>
    <w:bookmarkStart w:name="ufd60a60b" w:id="2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支持任务按业务步骤逐级回退，而不是任意跳转</w:t>
      </w:r>
    </w:p>
    <w:bookmarkEnd w:id="22"/>
    <w:bookmarkStart w:name="u95cb3ea4" w:id="2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保证每次回退只撤销最近一步有效操作</w:t>
      </w:r>
    </w:p>
    <w:bookmarkEnd w:id="23"/>
    <w:bookmarkStart w:name="uc2f02d3c" w:id="2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让操作人清楚知道每个阶段可以回退到哪里</w:t>
      </w:r>
    </w:p>
    <w:bookmarkEnd w:id="24"/>
    <w:bookmarkStart w:name="ueaa2f4ec" w:id="2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保留完整的操作记录</w:t>
      </w:r>
    </w:p>
    <w:bookmarkEnd w:id="25"/>
    <w:bookmarkStart w:name="u43e6f779" w:id="2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保证页面状态、按钮权限、任务含义一致</w:t>
      </w:r>
    </w:p>
    <w:bookmarkEnd w:id="26"/>
    <w:bookmarkStart w:name="wMNsD" w:id="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7"/>
    <w:bookmarkStart w:name="u9OwU" w:id="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适用范围</w:t>
      </w:r>
    </w:p>
    <w:bookmarkEnd w:id="28"/>
    <w:bookmarkStart w:name="u1fa79714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本功能适用于推广任务在执行过程中的以下关键阶段：</w:t>
      </w:r>
    </w:p>
    <w:bookmarkEnd w:id="29"/>
    <w:bookmarkStart w:name="u052dbda2" w:id="3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服务商已确认任务</w:t>
      </w:r>
    </w:p>
    <w:bookmarkEnd w:id="30"/>
    <w:bookmarkStart w:name="u3c14d344" w:id="3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已上传报告/完成服务明细</w:t>
      </w:r>
    </w:p>
    <w:bookmarkEnd w:id="31"/>
    <w:bookmarkStart w:name="ue749f561" w:id="3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已发起结算</w:t>
      </w:r>
    </w:p>
    <w:bookmarkEnd w:id="32"/>
    <w:bookmarkStart w:name="u3983c744" w:id="3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已确认结算单</w:t>
      </w:r>
    </w:p>
    <w:bookmarkEnd w:id="33"/>
    <w:bookmarkStart w:name="ud77812d2" w:id="3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已结束任务</w:t>
      </w:r>
    </w:p>
    <w:bookmarkEnd w:id="34"/>
    <w:bookmarkStart w:name="u4cfba000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不适用于以下场景：</w:t>
      </w:r>
    </w:p>
    <w:bookmarkEnd w:id="35"/>
    <w:bookmarkStart w:name="u7626346d" w:id="3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任务已取消</w:t>
      </w:r>
    </w:p>
    <w:bookmarkEnd w:id="36"/>
    <w:bookmarkStart w:name="u68705ac1" w:id="3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任务已进入不可回退的财务处理阶段</w:t>
      </w:r>
    </w:p>
    <w:bookmarkEnd w:id="37"/>
    <w:bookmarkStart w:name="u379bd0d5" w:id="3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系统判定的异常关闭场景</w:t>
      </w:r>
    </w:p>
    <w:bookmarkEnd w:id="38"/>
    <w:bookmarkStart w:name="PaHxP" w:id="3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9"/>
    <w:bookmarkStart w:name="c59uo" w:id="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核心设计原则</w:t>
      </w:r>
    </w:p>
    <w:bookmarkEnd w:id="40"/>
    <w:bookmarkStart w:name="Iytjh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一次只回退一步</w:t>
      </w:r>
    </w:p>
    <w:bookmarkEnd w:id="41"/>
    <w:bookmarkStart w:name="ue03d3b46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逐级回退的定义是：</w:t>
      </w:r>
      <w:r>
        <w:rPr>
          <w:rFonts w:ascii="宋体" w:hAnsi="Times New Roman" w:eastAsia="宋体"/>
          <w:b/>
          <w:i w:val="false"/>
          <w:color w:val="000000"/>
          <w:sz w:val="22"/>
        </w:rPr>
        <w:t>每次点击“回退上一步”，只允许撤销当前任务最近一次已完成的关键业务动作。</w:t>
      </w:r>
    </w:p>
    <w:bookmarkEnd w:id="42"/>
    <w:bookmarkStart w:name="u3d6d7165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不允许出现以下情况：</w:t>
      </w:r>
    </w:p>
    <w:bookmarkEnd w:id="43"/>
    <w:bookmarkStart w:name="u8b51c62b" w:id="4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从“已结束”直接回到“待确认”</w:t>
      </w:r>
    </w:p>
    <w:bookmarkEnd w:id="44"/>
    <w:bookmarkStart w:name="ub0cfb260" w:id="4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从“已对账”直接回到“-”</w:t>
      </w:r>
    </w:p>
    <w:bookmarkEnd w:id="45"/>
    <w:bookmarkStart w:name="dNx9E" w:id="4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6"/>
    <w:bookmarkStart w:name="QC1do" w:id="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回退不是删除</w:t>
      </w:r>
    </w:p>
    <w:bookmarkEnd w:id="47"/>
    <w:bookmarkStart w:name="ucb0d0073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除任务尚未正式进入执行阶段外，不使用“删除整个任务”的表达。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统一使用：</w:t>
      </w:r>
    </w:p>
    <w:bookmarkEnd w:id="48"/>
    <w:bookmarkStart w:name="u36b74fb6" w:id="4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撤销任务</w:t>
      </w:r>
    </w:p>
    <w:bookmarkEnd w:id="49"/>
    <w:bookmarkStart w:name="ub84c674d" w:id="5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回退上一步</w:t>
      </w:r>
    </w:p>
    <w:bookmarkEnd w:id="50"/>
    <w:bookmarkStart w:name="qHeHg" w:id="5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1"/>
    <w:bookmarkStart w:name="IlGVD" w:id="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5.3 回退后必须回到明确业务阶段</w:t>
      </w:r>
    </w:p>
    <w:bookmarkEnd w:id="52"/>
    <w:bookmarkStart w:name="u9d6ce2d6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回退后的状态必须能被业务、运营、药厂、服务商理解，例如：</w:t>
      </w:r>
    </w:p>
    <w:bookmarkEnd w:id="53"/>
    <w:bookmarkStart w:name="u69bbe1a0" w:id="5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已对账</w:t>
      </w:r>
    </w:p>
    <w:bookmarkEnd w:id="54"/>
    <w:bookmarkStart w:name="u3a79ff55" w:id="5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对账中</w:t>
      </w:r>
    </w:p>
    <w:bookmarkEnd w:id="55"/>
    <w:bookmarkStart w:name="u031fb5c1" w:id="5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-</w:t>
      </w:r>
    </w:p>
    <w:bookmarkEnd w:id="56"/>
    <w:bookmarkStart w:name="u79f8c539" w:id="5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待确认 / -</w:t>
      </w:r>
    </w:p>
    <w:bookmarkEnd w:id="57"/>
    <w:bookmarkStart w:name="KpIRC" w:id="5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8"/>
    <w:bookmarkStart w:name="QDcir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5.4 每次回退必须记录操作日志</w:t>
      </w:r>
    </w:p>
    <w:bookmarkEnd w:id="59"/>
    <w:bookmarkStart w:name="ue4cf80d9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所有回退操作都必须记录操作，用于：</w:t>
      </w:r>
    </w:p>
    <w:bookmarkEnd w:id="60"/>
    <w:bookmarkStart w:name="u88d9ab68" w:id="6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业务追溯</w:t>
      </w:r>
    </w:p>
    <w:bookmarkEnd w:id="61"/>
    <w:bookmarkStart w:name="uae9cbc58" w:id="6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责任确认</w:t>
      </w:r>
    </w:p>
    <w:bookmarkEnd w:id="62"/>
    <w:bookmarkStart w:name="u5ce214da" w:id="6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运营复盘</w:t>
      </w:r>
    </w:p>
    <w:bookmarkEnd w:id="63"/>
    <w:bookmarkStart w:name="u8512c2d9" w:id="6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内部代操作留痕</w:t>
      </w:r>
    </w:p>
    <w:bookmarkEnd w:id="64"/>
    <w:bookmarkStart w:name="H4bgE" w:id="6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5"/>
    <w:bookmarkStart w:name="MDKFK" w:id="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5.5 回退后页面能力必须同步变化</w:t>
      </w:r>
    </w:p>
    <w:bookmarkEnd w:id="66"/>
    <w:bookmarkStart w:name="u7f6f891d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回退不仅是改状态标签，还要同步变更：</w:t>
      </w:r>
    </w:p>
    <w:bookmarkEnd w:id="67"/>
    <w:bookmarkStart w:name="u2a5ce19e" w:id="6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操作按钮</w:t>
      </w:r>
    </w:p>
    <w:bookmarkEnd w:id="68"/>
    <w:bookmarkStart w:name="u51b2fb63" w:id="6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页面提示</w:t>
      </w:r>
    </w:p>
    <w:bookmarkEnd w:id="69"/>
    <w:bookmarkStart w:name="u0b98b866" w:id="7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流程进度</w:t>
      </w:r>
    </w:p>
    <w:bookmarkEnd w:id="70"/>
    <w:bookmarkStart w:name="u679e4e08" w:id="7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当前可编辑内容</w:t>
      </w:r>
    </w:p>
    <w:bookmarkEnd w:id="71"/>
    <w:bookmarkStart w:name="fUYFz" w:id="7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2"/>
    <w:bookmarkStart w:name="X3OUn" w:id="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业务流程说明</w:t>
      </w:r>
    </w:p>
    <w:bookmarkEnd w:id="73"/>
    <w:bookmarkStart w:name="qFid8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正常流程</w:t>
      </w:r>
    </w:p>
    <w:bookmarkEnd w:id="74"/>
    <w:bookmarkStart w:name="u17018ae8" w:id="7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药厂创建任务</w:t>
      </w:r>
    </w:p>
    <w:bookmarkEnd w:id="75"/>
    <w:bookmarkStart w:name="ud22ec175" w:id="7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服务商确认任务</w:t>
      </w:r>
    </w:p>
    <w:bookmarkEnd w:id="76"/>
    <w:bookmarkStart w:name="u7ea743e5" w:id="7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服务商上传报告/填写服务明细</w:t>
      </w:r>
    </w:p>
    <w:bookmarkEnd w:id="77"/>
    <w:bookmarkStart w:name="uec8b564b" w:id="7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服务商发起结算</w:t>
      </w:r>
    </w:p>
    <w:bookmarkEnd w:id="78"/>
    <w:bookmarkStart w:name="ud228eca1" w:id="7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药厂审核结算单</w:t>
      </w:r>
    </w:p>
    <w:bookmarkEnd w:id="79"/>
    <w:bookmarkStart w:name="ucbfe5078" w:id="8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任务结束</w:t>
      </w:r>
    </w:p>
    <w:bookmarkEnd w:id="80"/>
    <w:bookmarkStart w:name="HX5Fo" w:id="8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1"/>
    <w:bookmarkStart w:name="JkJK9" w:id="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回退流程原则</w:t>
      </w:r>
    </w:p>
    <w:bookmarkEnd w:id="82"/>
    <w:bookmarkStart w:name="u43c2892e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任务如需回退，只能按以下顺序逐级返回：</w:t>
      </w:r>
    </w:p>
    <w:bookmarkEnd w:id="83"/>
    <w:bookmarkStart w:name="u7ebe1c92" w:id="8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已结束 / 已对账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↓ 回退</w:t>
      </w:r>
    </w:p>
    <w:bookmarkEnd w:id="84"/>
    <w:bookmarkStart w:name="u686e9899" w:id="8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已对账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↓ 回退</w:t>
      </w:r>
    </w:p>
    <w:bookmarkEnd w:id="85"/>
    <w:bookmarkStart w:name="u992fcaf9" w:id="8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对账中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↓ 回退</w:t>
      </w:r>
    </w:p>
    <w:bookmarkEnd w:id="86"/>
    <w:bookmarkStart w:name="uda6be73e" w:id="8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未发起结算（待补充资料）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↓ 回退</w:t>
      </w:r>
    </w:p>
    <w:bookmarkEnd w:id="87"/>
    <w:bookmarkStart w:name="uca1aa1bb" w:id="8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待确认 / 未发起结算</w:t>
      </w:r>
    </w:p>
    <w:bookmarkEnd w:id="88"/>
    <w:bookmarkStart w:name="H7nEq" w:id="8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9"/>
    <w:bookmarkStart w:name="AQdVV" w:id="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 各阶段回退规则</w:t>
      </w:r>
    </w:p>
    <w:bookmarkEnd w:id="90"/>
    <w:bookmarkStart w:name="WFNrW" w:id="9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1"/>
    <w:bookmarkStart w:name="d7XS3" w:id="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7.1 场景一：任务刚创建，尚未确认</w:t>
      </w:r>
    </w:p>
    <w:bookmarkEnd w:id="92"/>
    <w:bookmarkStart w:name="JlTPl" w:id="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当前状态</w:t>
      </w:r>
    </w:p>
    <w:bookmarkEnd w:id="93"/>
    <w:bookmarkStart w:name="u52456699" w:id="9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待确认 / 未发起结算</w:t>
      </w:r>
    </w:p>
    <w:bookmarkEnd w:id="94"/>
    <w:bookmarkStart w:name="qGUwu" w:id="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页面可操作项</w:t>
      </w:r>
    </w:p>
    <w:bookmarkEnd w:id="95"/>
    <w:bookmarkStart w:name="ue90d1426" w:id="9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撤销任务</w:t>
      </w:r>
    </w:p>
    <w:bookmarkEnd w:id="96"/>
    <w:bookmarkStart w:name="af9fj" w:id="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规则说明</w:t>
      </w:r>
    </w:p>
    <w:bookmarkEnd w:id="97"/>
    <w:bookmarkStart w:name="u75d4808e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此阶段不展示“回退上一步”按钮，因为任务尚未正式进入执行流程。</w:t>
      </w:r>
    </w:p>
    <w:bookmarkEnd w:id="98"/>
    <w:bookmarkStart w:name="cPpPx" w:id="9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9"/>
    <w:bookmarkStart w:name="yR8pS" w:id="10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7.2 场景二：服务商已确认任务</w:t>
      </w:r>
    </w:p>
    <w:bookmarkEnd w:id="100"/>
    <w:bookmarkStart w:name="hFL0X" w:id="10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当前状态</w:t>
      </w:r>
    </w:p>
    <w:bookmarkEnd w:id="101"/>
    <w:bookmarkStart w:name="u73d8e935" w:id="10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未发起结算</w:t>
      </w:r>
    </w:p>
    <w:bookmarkEnd w:id="102"/>
    <w:bookmarkStart w:name="nlM5o" w:id="1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页面可操作项</w:t>
      </w:r>
    </w:p>
    <w:bookmarkEnd w:id="103"/>
    <w:bookmarkStart w:name="u9bbc3763" w:id="10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上传报告</w:t>
      </w:r>
    </w:p>
    <w:bookmarkEnd w:id="104"/>
    <w:bookmarkStart w:name="u41d55b97" w:id="10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填写服务明细</w:t>
      </w:r>
    </w:p>
    <w:bookmarkEnd w:id="105"/>
    <w:bookmarkStart w:name="uf7959397" w:id="10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回退上一步</w:t>
      </w:r>
    </w:p>
    <w:bookmarkEnd w:id="106"/>
    <w:bookmarkStart w:name="ywXeh" w:id="1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回退含义</w:t>
      </w:r>
    </w:p>
    <w:bookmarkEnd w:id="107"/>
    <w:bookmarkStart w:name="uf7b35cb5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撤销“任务确认进入执行中”这一步。</w:t>
      </w:r>
    </w:p>
    <w:bookmarkEnd w:id="108"/>
    <w:bookmarkStart w:name="E1CNH" w:id="1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点击【回退上一步】后的结果</w:t>
      </w:r>
    </w:p>
    <w:bookmarkEnd w:id="109"/>
    <w:bookmarkStart w:name="ueaee9cfa" w:id="11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任务状态变为：待确认 / 未发起结算</w:t>
      </w:r>
    </w:p>
    <w:bookmarkEnd w:id="110"/>
    <w:bookmarkStart w:name="u939ac9c8" w:id="11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任务重新回到待确认阶段</w:t>
      </w:r>
    </w:p>
    <w:bookmarkEnd w:id="111"/>
    <w:bookmarkStart w:name="u5ee16d34" w:id="11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页面恢复为等待服务商确认的状态</w:t>
      </w:r>
    </w:p>
    <w:bookmarkEnd w:id="112"/>
    <w:bookmarkStart w:name="u3e856df7" w:id="113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不展示结算相关操作</w:t>
      </w:r>
    </w:p>
    <w:bookmarkEnd w:id="113"/>
    <w:bookmarkStart w:name="u4fdef169" w:id="114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已执行中的流程提示消失</w:t>
      </w:r>
    </w:p>
    <w:bookmarkEnd w:id="114"/>
    <w:bookmarkStart w:name="oYRsh" w:id="1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业务说明</w:t>
      </w:r>
    </w:p>
    <w:bookmarkEnd w:id="115"/>
    <w:bookmarkStart w:name="u1b3b1d6b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因为任务尚未产出执行资料，因此允许从“执行中”回退到“待确认”。</w:t>
      </w:r>
    </w:p>
    <w:bookmarkEnd w:id="116"/>
    <w:bookmarkStart w:name="ZOlYQ" w:id="11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7"/>
    <w:bookmarkStart w:name="oRPEf" w:id="11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7.3 场景三：已发起结算，待药厂审核</w:t>
      </w:r>
    </w:p>
    <w:bookmarkEnd w:id="118"/>
    <w:bookmarkStart w:name="I44DY" w:id="1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当前状态</w:t>
      </w:r>
    </w:p>
    <w:bookmarkEnd w:id="119"/>
    <w:bookmarkStart w:name="u9a0a2691" w:id="12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对账中</w:t>
      </w:r>
    </w:p>
    <w:bookmarkEnd w:id="120"/>
    <w:bookmarkStart w:name="G7iea" w:id="1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页面可操作项</w:t>
      </w:r>
    </w:p>
    <w:bookmarkEnd w:id="121"/>
    <w:bookmarkStart w:name="u9f2e2dca" w:id="122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查看结算信息</w:t>
      </w:r>
    </w:p>
    <w:bookmarkEnd w:id="122"/>
    <w:bookmarkStart w:name="u7be8d2c2" w:id="123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提醒审核</w:t>
      </w:r>
    </w:p>
    <w:bookmarkEnd w:id="123"/>
    <w:bookmarkStart w:name="u7f4f135d" w:id="12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回退上一步</w:t>
      </w:r>
    </w:p>
    <w:bookmarkEnd w:id="124"/>
    <w:bookmarkStart w:name="piKEm" w:id="1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回退含义</w:t>
      </w:r>
    </w:p>
    <w:bookmarkEnd w:id="125"/>
    <w:bookmarkStart w:name="udf2d0d9e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撤销“发起结算”这一步。</w:t>
      </w:r>
    </w:p>
    <w:bookmarkEnd w:id="126"/>
    <w:bookmarkStart w:name="quTvY" w:id="1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点击【回退上一步】后的结果</w:t>
      </w:r>
    </w:p>
    <w:bookmarkEnd w:id="127"/>
    <w:bookmarkStart w:name="u25e7cede" w:id="128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任务状态变为：执行中 / 未发起结算</w:t>
      </w:r>
    </w:p>
    <w:bookmarkEnd w:id="128"/>
    <w:bookmarkStart w:name="ud76e8337" w:id="12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页面退出“对账中”状态</w:t>
      </w:r>
    </w:p>
    <w:bookmarkEnd w:id="129"/>
    <w:bookmarkStart w:name="u899056b8" w:id="13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恢复为可修改报告和服务明细、可重新发起结算的状态</w:t>
      </w:r>
    </w:p>
    <w:bookmarkEnd w:id="130"/>
    <w:bookmarkStart w:name="uca22b5a5" w:id="13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当前结算结果不再作为有效审核进度展示</w:t>
      </w:r>
    </w:p>
    <w:bookmarkEnd w:id="131"/>
    <w:bookmarkStart w:name="tCIlg" w:id="1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业务说明</w:t>
      </w:r>
    </w:p>
    <w:bookmarkEnd w:id="132"/>
    <w:bookmarkStart w:name="uc0718f08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该回退仅撤销“结算发起”，不影响任务已执行、资料已提交这些已发生事实。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因此不能回退到“待确认”。</w:t>
      </w:r>
    </w:p>
    <w:bookmarkEnd w:id="133"/>
    <w:bookmarkStart w:name="HkkNr" w:id="13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4"/>
    <w:bookmarkStart w:name="efPC0" w:id="1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7.5 场景四：药厂已确认结算单</w:t>
      </w:r>
    </w:p>
    <w:bookmarkEnd w:id="135"/>
    <w:bookmarkStart w:name="c9ovg" w:id="1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当前状态</w:t>
      </w:r>
    </w:p>
    <w:bookmarkEnd w:id="136"/>
    <w:bookmarkStart w:name="u6c30b9fe" w:id="13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执行中 / 已对账</w:t>
      </w:r>
    </w:p>
    <w:bookmarkEnd w:id="137"/>
    <w:bookmarkStart w:name="CW63S" w:id="1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页面可操作项</w:t>
      </w:r>
    </w:p>
    <w:bookmarkEnd w:id="138"/>
    <w:bookmarkStart w:name="u3922d19e" w:id="13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查看结算结果</w:t>
      </w:r>
    </w:p>
    <w:bookmarkEnd w:id="139"/>
    <w:bookmarkStart w:name="udda53cf7" w:id="14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结束任务</w:t>
      </w:r>
    </w:p>
    <w:bookmarkEnd w:id="140"/>
    <w:bookmarkStart w:name="u63ff9695" w:id="141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回退上一步</w:t>
      </w:r>
    </w:p>
    <w:bookmarkEnd w:id="141"/>
    <w:bookmarkStart w:name="BDu2N" w:id="1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回退含义</w:t>
      </w:r>
    </w:p>
    <w:bookmarkEnd w:id="142"/>
    <w:bookmarkStart w:name="u5b3969d1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撤销“药厂已确认结算单”这一步。</w:t>
      </w:r>
    </w:p>
    <w:bookmarkEnd w:id="143"/>
    <w:bookmarkStart w:name="GGCsw" w:id="1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点击【回退上一步】后的结果</w:t>
      </w:r>
    </w:p>
    <w:bookmarkEnd w:id="144"/>
    <w:bookmarkStart w:name="ua50ab304" w:id="145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任务状态变为：执行中 / 对账中</w:t>
      </w:r>
    </w:p>
    <w:bookmarkEnd w:id="145"/>
    <w:bookmarkStart w:name="uafb221b4" w:id="146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页面恢复到待药厂审核的状态</w:t>
      </w:r>
    </w:p>
    <w:bookmarkEnd w:id="146"/>
    <w:bookmarkStart w:name="u1bccf1ad" w:id="14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已对账标识取消</w:t>
      </w:r>
    </w:p>
    <w:bookmarkEnd w:id="147"/>
    <w:bookmarkStart w:name="u7018fd22" w:id="14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允许继续核对结算信息</w:t>
      </w:r>
    </w:p>
    <w:bookmarkEnd w:id="148"/>
    <w:bookmarkStart w:name="V44Ob" w:id="14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业务说明</w:t>
      </w:r>
    </w:p>
    <w:bookmarkEnd w:id="149"/>
    <w:bookmarkStart w:name="u8943490b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结算单：不保留</w:t>
      </w:r>
    </w:p>
    <w:bookmarkEnd w:id="150"/>
    <w:bookmarkStart w:name="Im0rx" w:id="15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51"/>
    <w:bookmarkStart w:name="u9zz9" w:id="1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7.6 场景五：任务已结束</w:t>
      </w:r>
    </w:p>
    <w:bookmarkEnd w:id="152"/>
    <w:bookmarkStart w:name="ka6gN" w:id="1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当前状态</w:t>
      </w:r>
    </w:p>
    <w:bookmarkEnd w:id="153"/>
    <w:bookmarkStart w:name="uc53a717b" w:id="154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已通过 / 已对账</w:t>
      </w:r>
    </w:p>
    <w:bookmarkEnd w:id="154"/>
    <w:bookmarkStart w:name="c7O6g" w:id="1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点击【回退上一步】后的结果</w:t>
      </w:r>
    </w:p>
    <w:bookmarkEnd w:id="155"/>
    <w:bookmarkStart w:name="u807f1208" w:id="156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任务状态变为：执行中 / 已对账</w:t>
      </w:r>
    </w:p>
    <w:bookmarkEnd w:id="156"/>
    <w:bookmarkStart w:name="Y2R2d" w:id="1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业务说明</w:t>
      </w:r>
    </w:p>
    <w:bookmarkEnd w:id="157"/>
    <w:bookmarkStart w:name="u3c4ce3f9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结算单：不保留</w:t>
      </w:r>
    </w:p>
    <w:bookmarkEnd w:id="158"/>
    <w:bookmarkStart w:name="udd8e3092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业务数据保留</w:t>
      </w:r>
    </w:p>
    <w:bookmarkEnd w:id="159"/>
    <w:bookmarkStart w:name="icdm4" w:id="1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 状态流转表</w:t>
      </w:r>
    </w:p>
    <w:bookmarkEnd w:id="160"/>
    <w:bookmarkStart w:name="DdxCd" w:id="16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50"/>
        <w:gridCol w:w="1105"/>
        <w:gridCol w:w="1272"/>
        <w:gridCol w:w="1294"/>
        <w:gridCol w:w="4765"/>
        <w:gridCol w:w="4548"/>
      </w:tblGrid>
      <w:tr>
        <w:trPr>
          <w:trHeight w:val="945" w:hRule="atLeast"/>
        </w:trPr>
        <w:tc>
          <w:tcPr>
            <w:tcW w:w="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01b90e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序号</w:t>
            </w:r>
          </w:p>
          <w:bookmarkEnd w:id="162"/>
        </w:tc>
        <w:tc>
          <w:tcPr>
            <w:tcW w:w="1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263aa4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当前状态</w:t>
            </w:r>
          </w:p>
          <w:bookmarkEnd w:id="163"/>
        </w:tc>
        <w:tc>
          <w:tcPr>
            <w:tcW w:w="1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184e2e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可操作</w:t>
            </w:r>
          </w:p>
          <w:bookmarkEnd w:id="164"/>
        </w:tc>
        <w:tc>
          <w:tcPr>
            <w:tcW w:w="1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f2a126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回退后状态</w:t>
            </w:r>
          </w:p>
          <w:bookmarkEnd w:id="165"/>
        </w:tc>
        <w:tc>
          <w:tcPr>
            <w:tcW w:w="47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9350a5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66"/>
        </w:tc>
        <w:tc>
          <w:tcPr>
            <w:tcW w:w="4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e62f15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提示</w:t>
            </w:r>
          </w:p>
          <w:bookmarkEnd w:id="167"/>
        </w:tc>
      </w:tr>
      <w:tr>
        <w:trPr>
          <w:trHeight w:val="495" w:hRule="atLeast"/>
        </w:trPr>
        <w:tc>
          <w:tcPr>
            <w:tcW w:w="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7e3bdc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168"/>
        </w:tc>
        <w:tc>
          <w:tcPr>
            <w:tcW w:w="1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ae24ae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待确认 / -</w:t>
            </w:r>
          </w:p>
          <w:bookmarkEnd w:id="169"/>
        </w:tc>
        <w:tc>
          <w:tcPr>
            <w:tcW w:w="1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804aaf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撤销任务</w:t>
            </w:r>
          </w:p>
          <w:bookmarkEnd w:id="170"/>
        </w:tc>
        <w:tc>
          <w:tcPr>
            <w:tcW w:w="1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2a83e6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等同于删除任务，清除该条记录</w:t>
            </w:r>
          </w:p>
          <w:bookmarkEnd w:id="171"/>
        </w:tc>
        <w:tc>
          <w:tcPr>
            <w:tcW w:w="47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078a93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初始阶段不设回退</w:t>
            </w:r>
          </w:p>
          <w:bookmarkEnd w:id="172"/>
        </w:tc>
        <w:tc>
          <w:tcPr>
            <w:tcW w:w="4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08563a" w:id="173"/>
          <w:p>
            <w:pPr>
              <w:spacing w:after="50" w:line="360" w:lineRule="auto" w:beforeLines="100"/>
              <w:ind w:left="0"/>
              <w:jc w:val="left"/>
            </w:pPr>
          </w:p>
          <w:bookmarkEnd w:id="173"/>
        </w:tc>
      </w:tr>
      <w:tr>
        <w:trPr>
          <w:trHeight w:val="495" w:hRule="atLeast"/>
        </w:trPr>
        <w:tc>
          <w:tcPr>
            <w:tcW w:w="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3a6a6a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174"/>
        </w:tc>
        <w:tc>
          <w:tcPr>
            <w:tcW w:w="1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2dfcee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执行中 / -</w:t>
            </w:r>
          </w:p>
          <w:bookmarkEnd w:id="175"/>
        </w:tc>
        <w:tc>
          <w:tcPr>
            <w:tcW w:w="1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254fe1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回退上一步</w:t>
            </w:r>
          </w:p>
          <w:bookmarkEnd w:id="176"/>
        </w:tc>
        <w:tc>
          <w:tcPr>
            <w:tcW w:w="1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1331b0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待确认 / -</w:t>
            </w:r>
          </w:p>
          <w:bookmarkEnd w:id="177"/>
        </w:tc>
        <w:tc>
          <w:tcPr>
            <w:tcW w:w="47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995f2e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撤销任务确认，业务数据保留</w:t>
            </w:r>
          </w:p>
          <w:bookmarkEnd w:id="178"/>
        </w:tc>
        <w:tc>
          <w:tcPr>
            <w:tcW w:w="4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61026f" w:id="179"/>
          <w:p>
            <w:pPr>
              <w:spacing w:after="50" w:line="360" w:lineRule="auto" w:beforeLines="100"/>
              <w:ind w:left="0"/>
              <w:jc w:val="left"/>
            </w:pPr>
          </w:p>
          <w:bookmarkEnd w:id="179"/>
        </w:tc>
      </w:tr>
      <w:tr>
        <w:trPr>
          <w:trHeight w:val="555" w:hRule="atLeast"/>
        </w:trPr>
        <w:tc>
          <w:tcPr>
            <w:tcW w:w="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d0742d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180"/>
        </w:tc>
        <w:tc>
          <w:tcPr>
            <w:tcW w:w="1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1cf198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执行中 / 对账中</w:t>
            </w:r>
          </w:p>
          <w:bookmarkEnd w:id="181"/>
        </w:tc>
        <w:tc>
          <w:tcPr>
            <w:tcW w:w="1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e312d0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回退上一步</w:t>
            </w:r>
          </w:p>
          <w:bookmarkEnd w:id="182"/>
        </w:tc>
        <w:tc>
          <w:tcPr>
            <w:tcW w:w="1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eb2558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执行中 / -</w:t>
            </w:r>
          </w:p>
          <w:bookmarkEnd w:id="183"/>
        </w:tc>
        <w:tc>
          <w:tcPr>
            <w:tcW w:w="47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534fc3" w:id="1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撤销发起结算，业务数据保留，结算单数据清空,个人类业务和报告类业务的 reconciliation_item_id 设置为 NULL</w:t>
            </w:r>
          </w:p>
          <w:bookmarkEnd w:id="184"/>
        </w:tc>
        <w:tc>
          <w:tcPr>
            <w:tcW w:w="4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c82852" w:id="185"/>
          <w:p>
            <w:pPr>
              <w:spacing w:after="50" w:line="360" w:lineRule="auto" w:beforeLines="100"/>
              <w:ind w:left="0"/>
              <w:jc w:val="left"/>
            </w:pPr>
          </w:p>
          <w:bookmarkEnd w:id="185"/>
        </w:tc>
      </w:tr>
      <w:tr>
        <w:trPr>
          <w:trHeight w:val="1725" w:hRule="atLeast"/>
        </w:trPr>
        <w:tc>
          <w:tcPr>
            <w:tcW w:w="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9b2603" w:id="1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186"/>
        </w:tc>
        <w:tc>
          <w:tcPr>
            <w:tcW w:w="1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5ec9bb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执行中 / 已对账</w:t>
            </w:r>
          </w:p>
          <w:bookmarkEnd w:id="187"/>
        </w:tc>
        <w:tc>
          <w:tcPr>
            <w:tcW w:w="1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876f18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回退上一步</w:t>
            </w:r>
          </w:p>
          <w:bookmarkEnd w:id="188"/>
        </w:tc>
        <w:tc>
          <w:tcPr>
            <w:tcW w:w="1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cca421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执行中 / 对账中</w:t>
            </w:r>
          </w:p>
          <w:bookmarkEnd w:id="189"/>
        </w:tc>
        <w:tc>
          <w:tcPr>
            <w:tcW w:w="47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f9a6aa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撤销结算确认，业务数据保留，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结算单数据保留，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清空结算历史记录数据</w:t>
            </w:r>
          </w:p>
          <w:bookmarkEnd w:id="190"/>
        </w:tc>
        <w:tc>
          <w:tcPr>
            <w:tcW w:w="4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5e204c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该操作为高危操作，当用户点击回退时，需要文字描述当前操作会清空已生成的结算单并撤销绩效，请谨慎操作。</w:t>
            </w:r>
          </w:p>
          <w:bookmarkEnd w:id="191"/>
          <w:bookmarkStart w:name="u24d26ac1" w:id="192"/>
          <w:p>
            <w:pPr>
              <w:spacing w:after="50" w:line="360" w:lineRule="auto" w:beforeLines="100"/>
              <w:ind w:left="0"/>
              <w:jc w:val="left"/>
            </w:pPr>
          </w:p>
          <w:bookmarkEnd w:id="192"/>
          <w:bookmarkStart w:name="u177aefe6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df2a3f"/>
                <w:sz w:val="22"/>
              </w:rPr>
              <w:t>修改：修改为当回退的时候不清除业务数据，同时提示也要修改，把之前说清除业务数据的描述删除掉。2025年4月29号。</w:t>
            </w:r>
          </w:p>
          <w:bookmarkEnd w:id="193"/>
        </w:tc>
      </w:tr>
      <w:tr>
        <w:trPr>
          <w:trHeight w:val="495" w:hRule="atLeast"/>
        </w:trPr>
        <w:tc>
          <w:tcPr>
            <w:tcW w:w="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a718cd" w:id="1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194"/>
        </w:tc>
        <w:tc>
          <w:tcPr>
            <w:tcW w:w="1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792d38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已通过 / 已对账</w:t>
            </w:r>
          </w:p>
          <w:bookmarkEnd w:id="195"/>
        </w:tc>
        <w:tc>
          <w:tcPr>
            <w:tcW w:w="1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1f74e5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回退上一步</w:t>
            </w:r>
          </w:p>
          <w:bookmarkEnd w:id="196"/>
        </w:tc>
        <w:tc>
          <w:tcPr>
            <w:tcW w:w="12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0365c6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执行中 / 已对账</w:t>
            </w:r>
          </w:p>
          <w:bookmarkEnd w:id="197"/>
        </w:tc>
        <w:tc>
          <w:tcPr>
            <w:tcW w:w="47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d69659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撤销结算确认，业务数据保留，结算单数据保留</w:t>
            </w:r>
          </w:p>
          <w:bookmarkEnd w:id="198"/>
        </w:tc>
        <w:tc>
          <w:tcPr>
            <w:tcW w:w="45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380602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该操作为高危操作，当用户点击回退时，需要文字描述当前操作会清空已生成的结算单并撤销绩效，请谨慎操作。</w:t>
            </w:r>
            <w:bookmarkStart w:name="R3gcg" w:id="200"/>
            <w:bookmarkEnd w:id="200"/>
            <w:hyperlink r:id="rId4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>@程秋明</w:t>
              </w:r>
            </w:hyperlink>
            <w:bookmarkStart w:name="R3gcg" w:id="201"/>
            <w:bookmarkEnd w:id="201"/>
          </w:p>
          <w:bookmarkEnd w:id="199"/>
        </w:tc>
      </w:tr>
    </w:tbl>
    <w:bookmarkEnd w:id="161"/>
    <w:bookmarkStart w:name="u76612bab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多条结算单历史记录, 在执行中 / 已对账状态回退, 最新一条结算单记录删除, 上一条改为待确认状态, 有一个确认结算单操作 </w:t>
      </w:r>
    </w:p>
    <w:bookmarkEnd w:id="202"/>
    <w:bookmarkStart w:name="W1zkC" w:id="2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3"/>
    <w:bookmarkStart w:name="m8oy4" w:id="2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 页面交互设计</w:t>
      </w:r>
    </w:p>
    <w:bookmarkEnd w:id="204"/>
    <w:bookmarkStart w:name="H2Tkg" w:id="20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9.1 按钮文案</w:t>
      </w:r>
    </w:p>
    <w:bookmarkEnd w:id="205"/>
    <w:bookmarkStart w:name="u5c82bebc" w:id="2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统一使用：</w:t>
      </w:r>
    </w:p>
    <w:bookmarkEnd w:id="206"/>
    <w:bookmarkStart w:name="u0602d3ae" w:id="2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回退上一步：「事件名称」</w:t>
      </w:r>
    </w:p>
    <w:bookmarkEnd w:id="207"/>
    <w:bookmarkStart w:name="b66QC" w:id="20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8"/>
    <w:bookmarkStart w:name="dxum8" w:id="2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10.2 弹窗交互</w:t>
      </w:r>
    </w:p>
    <w:bookmarkEnd w:id="209"/>
    <w:bookmarkStart w:name="XsTAN" w:id="2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弹窗标题</w:t>
      </w:r>
    </w:p>
    <w:bookmarkEnd w:id="210"/>
    <w:bookmarkStart w:name="ud7b4cebb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确认回退上一步？「具体事件名称」</w:t>
      </w:r>
    </w:p>
    <w:bookmarkEnd w:id="211"/>
    <w:bookmarkStart w:name="EKBwm" w:id="2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弹窗文案</w:t>
      </w:r>
    </w:p>
    <w:bookmarkEnd w:id="212"/>
    <w:bookmarkStart w:name="u69d73527" w:id="2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回退后，任务将恢复到上一个业务阶段，当前阶段处理结果将失效。请确认是否继续。</w:t>
      </w:r>
    </w:p>
    <w:bookmarkEnd w:id="213"/>
    <w:bookmarkStart w:name="FVYyE" w:id="2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按钮</w:t>
      </w:r>
    </w:p>
    <w:bookmarkEnd w:id="214"/>
    <w:bookmarkStart w:name="u1c3c7b0b" w:id="21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取消</w:t>
      </w:r>
    </w:p>
    <w:bookmarkEnd w:id="215"/>
    <w:bookmarkStart w:name="ud3717661" w:id="21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确认回退</w:t>
      </w:r>
    </w:p>
    <w:bookmarkEnd w:id="216"/>
    <w:bookmarkStart w:name="CvSA2" w:id="21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17"/>
    <w:bookmarkStart w:name="VwGoq" w:id="21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10.3 回退成功提示</w:t>
      </w:r>
    </w:p>
    <w:bookmarkEnd w:id="218"/>
    <w:bookmarkStart w:name="u98440161" w:id="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根据不同阶段返回明确提示，例如：</w:t>
      </w:r>
    </w:p>
    <w:bookmarkEnd w:id="219"/>
    <w:bookmarkStart w:name="udeeca851" w:id="22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回退成功，任务已恢复至【执行中 / 已对账】</w:t>
      </w:r>
    </w:p>
    <w:bookmarkEnd w:id="220"/>
    <w:bookmarkStart w:name="ua341e6b0" w:id="22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回退成功，任务已恢复至【执行中 / 对账中】</w:t>
      </w:r>
    </w:p>
    <w:bookmarkEnd w:id="221"/>
    <w:bookmarkStart w:name="ue4004b61" w:id="22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回退成功，任务已恢复至【执行中 / -】</w:t>
      </w:r>
    </w:p>
    <w:bookmarkEnd w:id="222"/>
    <w:bookmarkStart w:name="u7c59530a" w:id="22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回退成功，任务已恢复至【待确认 / -】</w:t>
      </w:r>
    </w:p>
    <w:bookmarkEnd w:id="223"/>
    <w:bookmarkStart w:name="xynco" w:id="22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24"/>
    <w:bookmarkStart w:name="tJDqV" w:id="2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113. 权限设计</w:t>
      </w:r>
    </w:p>
    <w:bookmarkEnd w:id="225"/>
    <w:bookmarkStart w:name="g5StC" w:id="2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13.1 可执行角色</w:t>
      </w:r>
    </w:p>
    <w:bookmarkEnd w:id="226"/>
    <w:bookmarkStart w:name="ub9c7c65b" w:id="2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建议以下角色支持回退：</w:t>
      </w:r>
    </w:p>
    <w:bookmarkEnd w:id="227"/>
    <w:bookmarkStart w:name="ue28fc8f8" w:id="228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内部运营</w:t>
      </w:r>
    </w:p>
    <w:bookmarkEnd w:id="228"/>
    <w:bookmarkStart w:name="u0b21085a" w:id="229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管理员</w:t>
      </w:r>
    </w:p>
    <w:bookmarkEnd w:id="229"/>
    <w:bookmarkStart w:name="tYNe5" w:id="23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30"/>
    <w:bookmarkStart w:name="V7dXs" w:id="2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12.类型说明</w:t>
      </w:r>
    </w:p>
    <w:bookmarkEnd w:id="231"/>
    <w:bookmarkStart w:name="ucd3b9e0e" w:id="2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</w:rPr>
        <w:t>业务数据：推广业务以及报告</w:t>
      </w:r>
    </w:p>
    <w:bookmarkEnd w:id="232"/>
    <w:bookmarkStart w:name="uaf921551" w:id="2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</w:rPr>
        <w:t>结算单数据：发起结算单产生的数据</w:t>
      </w:r>
    </w:p>
    <w:bookmarkEnd w:id="233"/>
    <w:bookmarkStart w:name="uabb34e12" w:id="2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</w:rPr>
        <w:t>结算单历史数据：历史数据</w:t>
      </w:r>
    </w:p>
    <w:bookmarkEnd w:id="23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yuque.com/chengqiuming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